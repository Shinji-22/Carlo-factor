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BC22C">
      <w:pPr>
        <w:pStyle w:val="33"/>
        <w:spacing w:line="360" w:lineRule="auto"/>
        <w:jc w:val="center"/>
        <w:rPr>
          <w:b/>
          <w:bCs/>
          <w:sz w:val="24"/>
          <w:szCs w:val="24"/>
        </w:rPr>
      </w:pPr>
      <w:r>
        <w:rPr>
          <w:b/>
          <w:bCs/>
          <w:sz w:val="24"/>
          <w:szCs w:val="24"/>
        </w:rPr>
        <w:t xml:space="preserve">A PROPOSED OFFERING </w:t>
      </w:r>
    </w:p>
    <w:p w14:paraId="1744E1A3">
      <w:pPr>
        <w:pStyle w:val="33"/>
        <w:spacing w:before="100" w:after="100" w:line="360" w:lineRule="auto"/>
        <w:jc w:val="center"/>
        <w:rPr>
          <w:b/>
          <w:bCs/>
          <w:sz w:val="24"/>
          <w:szCs w:val="24"/>
        </w:rPr>
      </w:pPr>
      <w:r>
        <w:rPr>
          <w:b/>
          <w:bCs/>
          <w:sz w:val="24"/>
          <w:szCs w:val="24"/>
        </w:rPr>
        <w:t>FOR A VILLAGE RESIDENT INFORMATION &amp; PROFILING SYSTEM</w:t>
      </w:r>
    </w:p>
    <w:p w14:paraId="4890E0EA">
      <w:pPr>
        <w:pStyle w:val="33"/>
        <w:spacing w:line="360" w:lineRule="auto"/>
        <w:jc w:val="both"/>
        <w:rPr>
          <w:b/>
          <w:bCs/>
          <w:sz w:val="24"/>
          <w:szCs w:val="24"/>
        </w:rPr>
      </w:pPr>
    </w:p>
    <w:p w14:paraId="79113B69">
      <w:pPr>
        <w:pStyle w:val="33"/>
        <w:spacing w:line="360" w:lineRule="auto"/>
        <w:jc w:val="center"/>
        <w:rPr>
          <w:b/>
          <w:bCs/>
          <w:sz w:val="24"/>
          <w:szCs w:val="24"/>
        </w:rPr>
      </w:pPr>
    </w:p>
    <w:p w14:paraId="25211326">
      <w:pPr>
        <w:pStyle w:val="33"/>
        <w:spacing w:line="360" w:lineRule="auto"/>
        <w:jc w:val="both"/>
        <w:rPr>
          <w:b/>
          <w:bCs/>
          <w:sz w:val="24"/>
          <w:szCs w:val="24"/>
        </w:rPr>
      </w:pPr>
    </w:p>
    <w:p w14:paraId="00E850C8">
      <w:pPr>
        <w:pStyle w:val="33"/>
        <w:spacing w:line="360" w:lineRule="auto"/>
        <w:jc w:val="center"/>
        <w:rPr>
          <w:sz w:val="24"/>
          <w:szCs w:val="24"/>
        </w:rPr>
      </w:pPr>
      <w:r>
        <w:rPr>
          <w:sz w:val="24"/>
          <w:szCs w:val="24"/>
        </w:rPr>
        <w:t>A Project Proposal Presented to the</w:t>
      </w:r>
    </w:p>
    <w:p w14:paraId="6B6FB011">
      <w:pPr>
        <w:pStyle w:val="33"/>
        <w:spacing w:line="360" w:lineRule="auto"/>
        <w:jc w:val="center"/>
        <w:rPr>
          <w:sz w:val="24"/>
          <w:szCs w:val="24"/>
        </w:rPr>
      </w:pPr>
      <w:r>
        <w:rPr>
          <w:sz w:val="24"/>
          <w:szCs w:val="24"/>
        </w:rPr>
        <w:t>Faculty of Datamex College of Saint Adeline, Inc.</w:t>
      </w:r>
    </w:p>
    <w:p w14:paraId="36C26AD9">
      <w:pPr>
        <w:pStyle w:val="33"/>
        <w:spacing w:line="360" w:lineRule="auto"/>
        <w:jc w:val="center"/>
        <w:rPr>
          <w:sz w:val="24"/>
          <w:szCs w:val="24"/>
        </w:rPr>
      </w:pPr>
    </w:p>
    <w:p w14:paraId="5B89D0C9">
      <w:pPr>
        <w:pStyle w:val="33"/>
        <w:spacing w:line="360" w:lineRule="auto"/>
        <w:jc w:val="center"/>
        <w:rPr>
          <w:sz w:val="24"/>
          <w:szCs w:val="24"/>
        </w:rPr>
      </w:pPr>
    </w:p>
    <w:p w14:paraId="511B9393">
      <w:pPr>
        <w:pStyle w:val="33"/>
        <w:spacing w:line="360" w:lineRule="auto"/>
        <w:jc w:val="center"/>
        <w:rPr>
          <w:sz w:val="24"/>
          <w:szCs w:val="24"/>
        </w:rPr>
      </w:pPr>
      <w:r>
        <w:rPr>
          <w:sz w:val="24"/>
          <w:szCs w:val="24"/>
        </w:rPr>
        <w:t>In Partial Fulfillment of the Requirements for the</w:t>
      </w:r>
    </w:p>
    <w:p w14:paraId="29F93F1A">
      <w:pPr>
        <w:pStyle w:val="33"/>
        <w:spacing w:line="360" w:lineRule="auto"/>
        <w:jc w:val="center"/>
        <w:rPr>
          <w:sz w:val="24"/>
          <w:szCs w:val="24"/>
        </w:rPr>
      </w:pPr>
      <w:r>
        <w:rPr>
          <w:sz w:val="24"/>
          <w:szCs w:val="24"/>
        </w:rPr>
        <w:t>Degree of Bachelor of Science in Information Technology</w:t>
      </w:r>
    </w:p>
    <w:p w14:paraId="59F693F9">
      <w:pPr>
        <w:pStyle w:val="33"/>
        <w:spacing w:line="360" w:lineRule="auto"/>
        <w:jc w:val="both"/>
        <w:rPr>
          <w:sz w:val="24"/>
          <w:szCs w:val="24"/>
        </w:rPr>
      </w:pPr>
    </w:p>
    <w:p w14:paraId="639794E4">
      <w:pPr>
        <w:pStyle w:val="33"/>
        <w:spacing w:line="360" w:lineRule="auto"/>
        <w:jc w:val="center"/>
        <w:rPr>
          <w:sz w:val="24"/>
          <w:szCs w:val="24"/>
        </w:rPr>
      </w:pPr>
    </w:p>
    <w:p w14:paraId="4937DC13">
      <w:pPr>
        <w:pStyle w:val="33"/>
        <w:spacing w:line="360" w:lineRule="auto"/>
        <w:jc w:val="center"/>
        <w:rPr>
          <w:sz w:val="24"/>
          <w:szCs w:val="24"/>
        </w:rPr>
      </w:pPr>
      <w:r>
        <w:rPr>
          <w:sz w:val="24"/>
          <w:szCs w:val="24"/>
        </w:rPr>
        <w:t>By:</w:t>
      </w:r>
    </w:p>
    <w:p w14:paraId="7F02984B">
      <w:pPr>
        <w:pStyle w:val="33"/>
        <w:spacing w:line="360" w:lineRule="auto"/>
        <w:jc w:val="center"/>
        <w:rPr>
          <w:sz w:val="24"/>
          <w:szCs w:val="24"/>
        </w:rPr>
      </w:pPr>
      <w:r>
        <w:rPr>
          <w:sz w:val="24"/>
          <w:szCs w:val="24"/>
        </w:rPr>
        <w:t>Din, Samantha Rose</w:t>
      </w:r>
    </w:p>
    <w:p w14:paraId="21997BD2">
      <w:pPr>
        <w:pStyle w:val="33"/>
        <w:spacing w:line="360" w:lineRule="auto"/>
        <w:jc w:val="center"/>
        <w:rPr>
          <w:sz w:val="24"/>
          <w:szCs w:val="24"/>
        </w:rPr>
      </w:pPr>
      <w:r>
        <w:rPr>
          <w:sz w:val="24"/>
          <w:szCs w:val="24"/>
        </w:rPr>
        <w:t>Factor, Carlo C.</w:t>
      </w:r>
    </w:p>
    <w:p w14:paraId="182FE376">
      <w:pPr>
        <w:pStyle w:val="33"/>
        <w:spacing w:line="360" w:lineRule="auto"/>
        <w:jc w:val="center"/>
        <w:rPr>
          <w:sz w:val="24"/>
          <w:szCs w:val="24"/>
        </w:rPr>
      </w:pPr>
      <w:r>
        <w:rPr>
          <w:sz w:val="24"/>
          <w:szCs w:val="24"/>
        </w:rPr>
        <w:t>Regachuelo, Jm A.</w:t>
      </w:r>
    </w:p>
    <w:p w14:paraId="0035D3E1">
      <w:pPr>
        <w:pStyle w:val="33"/>
        <w:spacing w:before="100" w:after="100" w:line="360" w:lineRule="auto"/>
        <w:jc w:val="center"/>
        <w:rPr>
          <w:sz w:val="24"/>
          <w:szCs w:val="24"/>
        </w:rPr>
      </w:pPr>
      <w:r>
        <w:rPr>
          <w:sz w:val="24"/>
          <w:szCs w:val="24"/>
        </w:rPr>
        <w:t>Sto Domingo, Joshua S.</w:t>
      </w:r>
    </w:p>
    <w:p w14:paraId="2C0E0015">
      <w:pPr>
        <w:pStyle w:val="33"/>
        <w:spacing w:line="360" w:lineRule="auto"/>
        <w:jc w:val="both"/>
        <w:rPr>
          <w:sz w:val="24"/>
          <w:szCs w:val="24"/>
        </w:rPr>
      </w:pPr>
    </w:p>
    <w:p w14:paraId="3025F8F4">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INTRODUCTION</w:t>
      </w:r>
    </w:p>
    <w:p w14:paraId="2C07A4C7">
      <w:pPr>
        <w:spacing w:line="360" w:lineRule="auto"/>
        <w:ind w:left="850" w:right="567"/>
        <w:jc w:val="both"/>
        <w:rPr>
          <w:rFonts w:ascii="Times New Roman" w:hAnsi="Times New Roman" w:cs="Times New Roman"/>
          <w:sz w:val="24"/>
          <w:szCs w:val="24"/>
        </w:rPr>
      </w:pPr>
    </w:p>
    <w:p w14:paraId="3C492250">
      <w:pPr>
        <w:spacing w:line="360" w:lineRule="auto"/>
        <w:ind w:left="850" w:right="567" w:firstLine="719" w:firstLineChars="0"/>
        <w:jc w:val="both"/>
        <w:rPr>
          <w:rFonts w:ascii="Times New Roman" w:hAnsi="Times New Roman" w:cs="Times New Roman"/>
          <w:sz w:val="24"/>
          <w:szCs w:val="24"/>
        </w:rPr>
      </w:pPr>
      <w:r>
        <w:rPr>
          <w:rFonts w:ascii="Times New Roman" w:hAnsi="Times New Roman" w:cs="Times New Roman"/>
          <w:sz w:val="24"/>
          <w:szCs w:val="24"/>
        </w:rPr>
        <w:t>The purpose of this document is to provide a clear and detailed design overview of the Village Resident Information &amp; Profiling System. The goal of this system is to make the process of recording, managing, and retrieving resident information faster, more accurate, and more organized. Instead of relying on manual records or scattered files, the system provides a centralized digital solution that makes information readily available when needed.</w:t>
      </w:r>
    </w:p>
    <w:p w14:paraId="5CB61D7E">
      <w:pPr>
        <w:spacing w:after="40" w:line="360" w:lineRule="auto"/>
        <w:ind w:left="850" w:right="567"/>
        <w:jc w:val="both"/>
        <w:rPr>
          <w:rFonts w:ascii="Times New Roman" w:hAnsi="Times New Roman" w:cs="Times New Roman"/>
          <w:sz w:val="24"/>
          <w:szCs w:val="24"/>
          <w:lang w:val="en-PH"/>
        </w:rPr>
      </w:pPr>
      <w:r>
        <w:rPr>
          <w:rFonts w:ascii="Times New Roman" w:hAnsi="Times New Roman" w:cs="Times New Roman"/>
          <w:sz w:val="24"/>
          <w:szCs w:val="24"/>
          <w:lang w:val="en-PH"/>
        </w:rPr>
        <w:tab/>
      </w:r>
    </w:p>
    <w:p w14:paraId="51966116">
      <w:pPr>
        <w:spacing w:after="40" w:line="360" w:lineRule="auto"/>
        <w:ind w:left="850" w:right="567" w:firstLine="720"/>
        <w:jc w:val="both"/>
        <w:rPr>
          <w:rFonts w:ascii="Times New Roman" w:hAnsi="Times New Roman" w:cs="Times New Roman"/>
          <w:sz w:val="24"/>
          <w:szCs w:val="24"/>
        </w:rPr>
      </w:pPr>
      <w:r>
        <w:rPr>
          <w:rFonts w:ascii="Times New Roman" w:hAnsi="Times New Roman" w:cs="Times New Roman"/>
          <w:sz w:val="24"/>
          <w:szCs w:val="24"/>
        </w:rPr>
        <w:t>This system is developed as a desktop application using Visual Studio 20</w:t>
      </w:r>
      <w:r>
        <w:rPr>
          <w:rFonts w:ascii="Times New Roman" w:hAnsi="Times New Roman" w:cs="Times New Roman"/>
          <w:sz w:val="24"/>
          <w:szCs w:val="24"/>
          <w:lang w:val="en-GB"/>
        </w:rPr>
        <w:t>10</w:t>
      </w:r>
      <w:r>
        <w:rPr>
          <w:rFonts w:ascii="Times New Roman" w:hAnsi="Times New Roman" w:cs="Times New Roman"/>
          <w:sz w:val="24"/>
          <w:szCs w:val="24"/>
        </w:rPr>
        <w:t xml:space="preserve">(VB.NET) for the frontend and </w:t>
      </w:r>
      <w:r>
        <w:rPr>
          <w:rFonts w:ascii="Times New Roman" w:hAnsi="Times New Roman" w:cs="Times New Roman"/>
          <w:b/>
          <w:bCs/>
          <w:sz w:val="24"/>
          <w:szCs w:val="24"/>
        </w:rPr>
        <w:t>S</w:t>
      </w:r>
      <w:r>
        <w:rPr>
          <w:rFonts w:ascii="Times New Roman" w:hAnsi="Times New Roman" w:cs="Times New Roman"/>
          <w:sz w:val="24"/>
          <w:szCs w:val="24"/>
        </w:rPr>
        <w:t>QL Server Management Studio</w:t>
      </w:r>
      <w:r>
        <w:rPr>
          <w:rFonts w:ascii="Times New Roman" w:hAnsi="Times New Roman" w:cs="Times New Roman"/>
          <w:b/>
          <w:bCs/>
          <w:sz w:val="24"/>
          <w:szCs w:val="24"/>
        </w:rPr>
        <w:t xml:space="preserve"> (</w:t>
      </w:r>
      <w:r>
        <w:rPr>
          <w:rFonts w:ascii="Times New Roman" w:hAnsi="Times New Roman" w:cs="Times New Roman"/>
          <w:sz w:val="24"/>
          <w:szCs w:val="24"/>
        </w:rPr>
        <w:t>SSMS</w:t>
      </w:r>
      <w:r>
        <w:rPr>
          <w:rFonts w:ascii="Times New Roman" w:hAnsi="Times New Roman" w:cs="Times New Roman"/>
          <w:b/>
          <w:bCs/>
          <w:sz w:val="24"/>
          <w:szCs w:val="24"/>
        </w:rPr>
        <w:t>)</w:t>
      </w:r>
      <w:r>
        <w:rPr>
          <w:rFonts w:ascii="Times New Roman" w:hAnsi="Times New Roman" w:cs="Times New Roman"/>
          <w:sz w:val="24"/>
          <w:szCs w:val="24"/>
        </w:rPr>
        <w:t xml:space="preserve"> for the backend database. It enables administrators to securely log in, manage resident profiles, organize residents into their respective households, and generate demographic statistics like age, gender distribution, and household counts. With these features, the system not only helps with day to day record keeping but also provides valuable insights for decision making at the village or barangay level.</w:t>
      </w:r>
    </w:p>
    <w:p w14:paraId="11175B91">
      <w:pPr>
        <w:spacing w:after="40" w:line="360" w:lineRule="auto"/>
        <w:ind w:left="850" w:right="567"/>
        <w:jc w:val="both"/>
        <w:rPr>
          <w:rFonts w:ascii="Times New Roman" w:hAnsi="Times New Roman" w:cs="Times New Roman"/>
          <w:b/>
          <w:bCs/>
          <w:sz w:val="24"/>
          <w:szCs w:val="24"/>
        </w:rPr>
      </w:pPr>
    </w:p>
    <w:p w14:paraId="48208398">
      <w:pPr>
        <w:spacing w:after="40" w:line="360" w:lineRule="auto"/>
        <w:ind w:left="850" w:right="567" w:firstLine="720"/>
        <w:jc w:val="both"/>
        <w:rPr>
          <w:rFonts w:ascii="Times New Roman" w:hAnsi="Times New Roman" w:cs="Times New Roman"/>
          <w:sz w:val="24"/>
          <w:szCs w:val="24"/>
        </w:rPr>
      </w:pPr>
      <w:r>
        <w:rPr>
          <w:rFonts w:ascii="Times New Roman" w:hAnsi="Times New Roman" w:cs="Times New Roman"/>
          <w:sz w:val="24"/>
          <w:szCs w:val="24"/>
        </w:rPr>
        <w:t>The scope of this system covers data collection, record management</w:t>
      </w:r>
      <w:r>
        <w:rPr>
          <w:rFonts w:ascii="Times New Roman" w:hAnsi="Times New Roman" w:cs="Times New Roman"/>
          <w:b/>
          <w:bCs/>
          <w:sz w:val="24"/>
          <w:szCs w:val="24"/>
        </w:rPr>
        <w:t xml:space="preserve">, </w:t>
      </w:r>
      <w:r>
        <w:rPr>
          <w:rFonts w:ascii="Times New Roman" w:hAnsi="Times New Roman" w:cs="Times New Roman"/>
          <w:sz w:val="24"/>
          <w:szCs w:val="24"/>
        </w:rPr>
        <w:t>and report generation. Administrators can add, edit, delete, and search resident records easily, ensuring that information stays up to date. It also includes household management, where residents can be grouped and identified within family units, and a secure account setting module that protects sensitive data by ensuring only authorized users have access. In the bigger picture, the system helps improve community profiling and planning, giving leaders reliable data to use for programs, assistance distribution, and local governance</w:t>
      </w:r>
    </w:p>
    <w:p w14:paraId="226547B8">
      <w:pPr>
        <w:spacing w:after="40" w:line="360" w:lineRule="auto"/>
        <w:ind w:left="850" w:right="567"/>
        <w:jc w:val="both"/>
        <w:rPr>
          <w:rFonts w:ascii="Times New Roman" w:hAnsi="Times New Roman" w:cs="Times New Roman"/>
          <w:sz w:val="24"/>
          <w:szCs w:val="24"/>
        </w:rPr>
      </w:pPr>
    </w:p>
    <w:p w14:paraId="227D2E18">
      <w:pPr>
        <w:spacing w:after="40" w:line="360" w:lineRule="auto"/>
        <w:ind w:left="850" w:right="567" w:firstLine="720"/>
        <w:jc w:val="both"/>
        <w:rPr>
          <w:rFonts w:ascii="Times New Roman" w:hAnsi="Times New Roman" w:cs="Times New Roman"/>
          <w:sz w:val="24"/>
          <w:szCs w:val="24"/>
        </w:rPr>
      </w:pPr>
    </w:p>
    <w:p w14:paraId="5C48C5A9">
      <w:pPr>
        <w:spacing w:after="40" w:line="360" w:lineRule="auto"/>
        <w:ind w:left="850" w:right="567" w:firstLine="720"/>
        <w:jc w:val="both"/>
        <w:rPr>
          <w:rFonts w:ascii="Times New Roman" w:hAnsi="Times New Roman" w:cs="Times New Roman"/>
          <w:sz w:val="24"/>
          <w:szCs w:val="24"/>
        </w:rPr>
      </w:pPr>
    </w:p>
    <w:p w14:paraId="7D3FA5C5">
      <w:pPr>
        <w:spacing w:after="40" w:line="360" w:lineRule="auto"/>
        <w:ind w:left="850" w:right="567" w:firstLine="720"/>
        <w:jc w:val="both"/>
        <w:rPr>
          <w:rFonts w:ascii="Times New Roman" w:hAnsi="Times New Roman" w:cs="Times New Roman"/>
          <w:sz w:val="24"/>
          <w:szCs w:val="24"/>
        </w:rPr>
      </w:pPr>
    </w:p>
    <w:p w14:paraId="575EF317">
      <w:pPr>
        <w:spacing w:after="40" w:line="360" w:lineRule="auto"/>
        <w:ind w:left="850" w:right="567" w:firstLine="720"/>
        <w:jc w:val="both"/>
        <w:rPr>
          <w:rFonts w:ascii="Times New Roman" w:hAnsi="Times New Roman" w:cs="Times New Roman"/>
          <w:sz w:val="24"/>
          <w:szCs w:val="24"/>
        </w:rPr>
      </w:pPr>
    </w:p>
    <w:p w14:paraId="172D62A1">
      <w:pPr>
        <w:spacing w:after="40" w:line="360" w:lineRule="auto"/>
        <w:ind w:left="850" w:right="567" w:firstLine="720"/>
        <w:jc w:val="both"/>
        <w:rPr>
          <w:rFonts w:ascii="Times New Roman" w:hAnsi="Times New Roman" w:cs="Times New Roman"/>
          <w:sz w:val="24"/>
          <w:szCs w:val="24"/>
        </w:rPr>
      </w:pPr>
    </w:p>
    <w:p w14:paraId="375E16CD">
      <w:pPr>
        <w:pStyle w:val="2"/>
        <w:spacing w:line="360" w:lineRule="auto"/>
        <w:ind w:left="850" w:right="567"/>
        <w:jc w:val="center"/>
        <w:rPr>
          <w:rFonts w:ascii="Times New Roman" w:hAnsi="Times New Roman" w:cs="Times New Roman"/>
          <w:color w:val="auto"/>
          <w:sz w:val="24"/>
          <w:szCs w:val="24"/>
        </w:rPr>
      </w:pPr>
      <w:r>
        <w:rPr>
          <w:rFonts w:ascii="Times New Roman" w:hAnsi="Times New Roman" w:cs="Times New Roman"/>
          <w:color w:val="auto"/>
          <w:sz w:val="24"/>
          <w:szCs w:val="24"/>
        </w:rPr>
        <w:t>SYSTEM ARCHITECTURE</w:t>
      </w:r>
    </w:p>
    <w:p w14:paraId="2F9D8646">
      <w:pPr>
        <w:spacing w:line="360" w:lineRule="auto"/>
        <w:ind w:left="850" w:right="567"/>
        <w:rPr>
          <w:sz w:val="24"/>
          <w:szCs w:val="24"/>
        </w:rPr>
      </w:pPr>
    </w:p>
    <w:p w14:paraId="4934F010">
      <w:pPr>
        <w:spacing w:after="40" w:line="360" w:lineRule="auto"/>
        <w:ind w:left="850" w:right="567" w:firstLine="719" w:firstLineChars="0"/>
        <w:jc w:val="both"/>
        <w:rPr>
          <w:rFonts w:ascii="Times New Roman" w:hAnsi="Times New Roman" w:cs="Times New Roman"/>
          <w:sz w:val="24"/>
          <w:szCs w:val="24"/>
        </w:rPr>
      </w:pPr>
      <w:r>
        <w:rPr>
          <w:rFonts w:ascii="Times New Roman" w:hAnsi="Times New Roman" w:cs="Times New Roman"/>
          <w:sz w:val="24"/>
          <w:szCs w:val="24"/>
        </w:rPr>
        <w:t xml:space="preserve">The Village Resident Information &amp; Profiling System is a desktop application using </w:t>
      </w:r>
      <w:r>
        <w:rPr>
          <w:rFonts w:ascii="Times New Roman" w:hAnsi="Times New Roman" w:cs="Times New Roman"/>
          <w:sz w:val="24"/>
          <w:szCs w:val="24"/>
          <w:lang w:val="en-PH"/>
        </w:rPr>
        <w:t xml:space="preserve">Microsoft Visual Basic 2010 </w:t>
      </w:r>
      <w:r>
        <w:rPr>
          <w:rFonts w:ascii="Times New Roman" w:hAnsi="Times New Roman" w:cs="Times New Roman"/>
          <w:b/>
          <w:bCs/>
          <w:sz w:val="24"/>
          <w:szCs w:val="24"/>
          <w:lang w:val="en-PH"/>
        </w:rPr>
        <w:t>(</w:t>
      </w:r>
      <w:r>
        <w:rPr>
          <w:rFonts w:ascii="Times New Roman" w:hAnsi="Times New Roman" w:cs="Times New Roman"/>
          <w:sz w:val="24"/>
          <w:szCs w:val="24"/>
        </w:rPr>
        <w:t>VB.NET) with a SQL Server Management Studio (SSMS) backend. that aims to make managing resident and household information easier, faster, and more organized. Instead of relying on manual records or scattered files, this system will allow administrators   to store, update, and retrieve resident data in a secure and efficient way. With features like profile creation, photo uploads, household grouping, and simple analytics, it provides a reliable platform for keeping track of the community’s demographics and needs.</w:t>
      </w:r>
    </w:p>
    <w:p w14:paraId="0EEA7E57">
      <w:p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 xml:space="preserve"> </w:t>
      </w:r>
    </w:p>
    <w:p w14:paraId="29B1EE29">
      <w:pPr>
        <w:pStyle w:val="33"/>
        <w:keepNext w:val="0"/>
        <w:keepLines w:val="0"/>
        <w:widowControl/>
        <w:suppressLineNumbers w:val="0"/>
        <w:ind w:left="720"/>
        <w:rPr>
          <w:sz w:val="24"/>
          <w:szCs w:val="24"/>
        </w:rPr>
      </w:pPr>
      <w:r>
        <w:rPr>
          <w:rStyle w:val="34"/>
          <w:sz w:val="24"/>
          <w:szCs w:val="24"/>
        </w:rPr>
        <w:t>Login Module</w:t>
      </w:r>
      <w:r>
        <w:rPr>
          <w:sz w:val="24"/>
          <w:szCs w:val="24"/>
        </w:rPr>
        <w:t xml:space="preserve"> – Handles admin authentication.</w:t>
      </w:r>
    </w:p>
    <w:p w14:paraId="3A216B17">
      <w:pPr>
        <w:pStyle w:val="33"/>
        <w:keepNext w:val="0"/>
        <w:keepLines w:val="0"/>
        <w:widowControl/>
        <w:suppressLineNumbers w:val="0"/>
        <w:ind w:left="720"/>
        <w:rPr>
          <w:sz w:val="24"/>
          <w:szCs w:val="24"/>
        </w:rPr>
      </w:pPr>
      <w:r>
        <w:rPr>
          <w:rStyle w:val="34"/>
          <w:sz w:val="24"/>
          <w:szCs w:val="24"/>
        </w:rPr>
        <w:t>Dashboard</w:t>
      </w:r>
      <w:r>
        <w:rPr>
          <w:sz w:val="24"/>
          <w:szCs w:val="24"/>
        </w:rPr>
        <w:t xml:space="preserve"> – Displays system population statistics.</w:t>
      </w:r>
    </w:p>
    <w:p w14:paraId="04572A5E">
      <w:pPr>
        <w:pStyle w:val="33"/>
        <w:keepNext w:val="0"/>
        <w:keepLines w:val="0"/>
        <w:widowControl/>
        <w:suppressLineNumbers w:val="0"/>
        <w:ind w:left="720"/>
        <w:rPr>
          <w:sz w:val="24"/>
          <w:szCs w:val="24"/>
        </w:rPr>
      </w:pPr>
      <w:r>
        <w:rPr>
          <w:rStyle w:val="34"/>
          <w:sz w:val="24"/>
          <w:szCs w:val="24"/>
        </w:rPr>
        <w:t>Resident Management</w:t>
      </w:r>
      <w:r>
        <w:rPr>
          <w:sz w:val="24"/>
          <w:szCs w:val="24"/>
        </w:rPr>
        <w:t xml:space="preserve"> – Allows the admin to </w:t>
      </w:r>
      <w:r>
        <w:rPr>
          <w:rFonts w:hint="default"/>
          <w:sz w:val="24"/>
          <w:szCs w:val="24"/>
          <w:lang w:val="en-GB"/>
        </w:rPr>
        <w:t>Add,</w:t>
      </w:r>
      <w:r>
        <w:rPr>
          <w:rFonts w:hint="default"/>
          <w:sz w:val="24"/>
          <w:szCs w:val="24"/>
          <w:lang w:val="en-PH"/>
        </w:rPr>
        <w:t>View</w:t>
      </w:r>
      <w:r>
        <w:rPr>
          <w:sz w:val="24"/>
          <w:szCs w:val="24"/>
        </w:rPr>
        <w:t>,</w:t>
      </w:r>
      <w:r>
        <w:rPr>
          <w:rFonts w:hint="default"/>
          <w:sz w:val="24"/>
          <w:szCs w:val="24"/>
          <w:lang w:val="en-PH"/>
        </w:rPr>
        <w:t xml:space="preserve">Edit, </w:t>
      </w:r>
      <w:r>
        <w:rPr>
          <w:sz w:val="24"/>
          <w:szCs w:val="24"/>
        </w:rPr>
        <w:t xml:space="preserve">and </w:t>
      </w:r>
      <w:r>
        <w:rPr>
          <w:rFonts w:hint="default"/>
          <w:sz w:val="24"/>
          <w:szCs w:val="24"/>
          <w:lang w:val="en-GB"/>
        </w:rPr>
        <w:t>D</w:t>
      </w:r>
      <w:r>
        <w:rPr>
          <w:sz w:val="24"/>
          <w:szCs w:val="24"/>
        </w:rPr>
        <w:t>elete resident records.</w:t>
      </w:r>
    </w:p>
    <w:p w14:paraId="173F5E7D">
      <w:pPr>
        <w:pStyle w:val="33"/>
        <w:keepNext w:val="0"/>
        <w:keepLines w:val="0"/>
        <w:widowControl/>
        <w:suppressLineNumbers w:val="0"/>
        <w:ind w:left="720"/>
        <w:rPr>
          <w:sz w:val="24"/>
          <w:szCs w:val="24"/>
        </w:rPr>
      </w:pPr>
      <w:r>
        <w:rPr>
          <w:rStyle w:val="34"/>
          <w:sz w:val="24"/>
          <w:szCs w:val="24"/>
        </w:rPr>
        <w:t>Logout</w:t>
      </w:r>
      <w:r>
        <w:rPr>
          <w:sz w:val="24"/>
          <w:szCs w:val="24"/>
        </w:rPr>
        <w:t xml:space="preserve"> – Securely ends the admin session.</w:t>
      </w:r>
    </w:p>
    <w:p w14:paraId="0310AD58">
      <w:pPr>
        <w:keepNext w:val="0"/>
        <w:keepLines w:val="0"/>
        <w:widowControl/>
        <w:numPr>
          <w:ilvl w:val="0"/>
          <w:numId w:val="0"/>
        </w:numPr>
        <w:suppressLineNumbers w:val="0"/>
        <w:spacing w:before="0" w:beforeAutospacing="1" w:after="0" w:afterAutospacing="1"/>
        <w:ind w:left="1080" w:leftChars="0"/>
        <w:rPr>
          <w:sz w:val="24"/>
          <w:szCs w:val="24"/>
        </w:rPr>
      </w:pPr>
    </w:p>
    <w:p w14:paraId="6D15BDD3">
      <w:pPr>
        <w:spacing w:line="360" w:lineRule="auto"/>
        <w:rPr>
          <w:sz w:val="24"/>
          <w:szCs w:val="24"/>
        </w:rPr>
      </w:pPr>
    </w:p>
    <w:p w14:paraId="76204408">
      <w:pPr>
        <w:spacing w:line="360" w:lineRule="auto"/>
        <w:rPr>
          <w:sz w:val="24"/>
          <w:szCs w:val="24"/>
        </w:rPr>
      </w:pPr>
    </w:p>
    <w:p w14:paraId="4EDED4D3">
      <w:pPr>
        <w:spacing w:line="360" w:lineRule="auto"/>
        <w:rPr>
          <w:sz w:val="24"/>
          <w:szCs w:val="24"/>
        </w:rPr>
      </w:pPr>
    </w:p>
    <w:p w14:paraId="55978E79">
      <w:pPr>
        <w:spacing w:line="360" w:lineRule="auto"/>
        <w:rPr>
          <w:sz w:val="24"/>
          <w:szCs w:val="24"/>
        </w:rPr>
      </w:pPr>
    </w:p>
    <w:p w14:paraId="3241A069">
      <w:pPr>
        <w:pStyle w:val="2"/>
        <w:spacing w:line="360" w:lineRule="auto"/>
        <w:jc w:val="both"/>
        <w:rPr>
          <w:rFonts w:ascii="Times New Roman" w:hAnsi="Times New Roman" w:cs="Times New Roman"/>
          <w:color w:val="auto"/>
          <w:sz w:val="24"/>
          <w:szCs w:val="24"/>
        </w:rPr>
      </w:pPr>
    </w:p>
    <w:p w14:paraId="2CA5E45E">
      <w:pPr>
        <w:rPr>
          <w:rFonts w:ascii="Times New Roman" w:hAnsi="Times New Roman" w:cs="Times New Roman"/>
          <w:color w:val="auto"/>
          <w:sz w:val="24"/>
          <w:szCs w:val="24"/>
        </w:rPr>
      </w:pPr>
    </w:p>
    <w:p w14:paraId="615219A5">
      <w:pPr>
        <w:rPr>
          <w:rFonts w:ascii="Times New Roman" w:hAnsi="Times New Roman" w:cs="Times New Roman"/>
          <w:color w:val="auto"/>
          <w:sz w:val="24"/>
          <w:szCs w:val="24"/>
        </w:rPr>
      </w:pPr>
    </w:p>
    <w:p w14:paraId="15E0C59A">
      <w:pPr>
        <w:rPr>
          <w:rFonts w:ascii="Times New Roman" w:hAnsi="Times New Roman" w:cs="Times New Roman"/>
          <w:color w:val="auto"/>
          <w:sz w:val="24"/>
          <w:szCs w:val="24"/>
        </w:rPr>
      </w:pPr>
    </w:p>
    <w:p w14:paraId="76CA4AB9">
      <w:pPr>
        <w:spacing w:line="360" w:lineRule="auto"/>
        <w:rPr>
          <w:rFonts w:ascii="Times New Roman" w:hAnsi="Times New Roman" w:cs="Times New Roman"/>
          <w:sz w:val="24"/>
          <w:szCs w:val="24"/>
        </w:rPr>
      </w:pPr>
    </w:p>
    <w:p w14:paraId="49A18C20">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DATABASE DESIGN</w:t>
      </w:r>
    </w:p>
    <w:p w14:paraId="39AC2246"/>
    <w:p w14:paraId="55897746">
      <w:pPr>
        <w:pStyle w:val="33"/>
        <w:spacing w:beforeAutospacing="0" w:line="360" w:lineRule="auto"/>
        <w:ind w:left="850" w:right="567" w:firstLine="719" w:firstLineChars="0"/>
        <w:jc w:val="both"/>
        <w:rPr>
          <w:sz w:val="24"/>
          <w:szCs w:val="24"/>
        </w:rPr>
      </w:pPr>
      <w:r>
        <w:rPr>
          <w:sz w:val="24"/>
          <w:szCs w:val="24"/>
        </w:rPr>
        <w:t>The database is designed to keep all resident and household information well-organized and easy to access. Each resident has a profile with personal details, which can be linked to their household, making it simple to see family structures. The design also supports quick searching, updating, and generating reports like demographics or household counts. In short, it acts as the system’s backbone, ensuring information is accurate, secure, and ready whenever needed.</w:t>
      </w:r>
    </w:p>
    <w:p w14:paraId="15B1957E">
      <w:pPr>
        <w:spacing w:after="40" w:line="360" w:lineRule="auto"/>
        <w:ind w:left="850" w:right="567" w:firstLine="720"/>
        <w:jc w:val="both"/>
        <w:rPr>
          <w:rFonts w:ascii="Times New Roman" w:hAnsi="Times New Roman" w:cs="Times New Roman"/>
          <w:sz w:val="24"/>
          <w:szCs w:val="24"/>
        </w:rPr>
      </w:pPr>
      <w:r>
        <w:rPr>
          <w:rFonts w:ascii="Times New Roman" w:hAnsi="Times New Roman" w:cs="Times New Roman"/>
          <w:sz w:val="24"/>
          <w:szCs w:val="24"/>
        </w:rPr>
        <w:t>The system’s database is designed around three main tables: Admins, Residents, and Households.</w:t>
      </w:r>
    </w:p>
    <w:p w14:paraId="58C0CD2D">
      <w:pPr>
        <w:spacing w:after="40" w:line="360" w:lineRule="auto"/>
        <w:ind w:left="850" w:right="567"/>
        <w:jc w:val="both"/>
        <w:rPr>
          <w:rFonts w:ascii="Times New Roman" w:hAnsi="Times New Roman" w:cs="Times New Roman"/>
          <w:sz w:val="24"/>
          <w:szCs w:val="24"/>
        </w:rPr>
      </w:pPr>
    </w:p>
    <w:p w14:paraId="26D77E6C">
      <w:pPr>
        <w:pStyle w:val="144"/>
        <w:numPr>
          <w:ilvl w:val="0"/>
          <w:numId w:val="7"/>
        </w:numPr>
        <w:tabs>
          <w:tab w:val="left" w:pos="840"/>
          <w:tab w:val="clear" w:pos="1680"/>
        </w:tabs>
        <w:spacing w:after="40" w:line="360" w:lineRule="auto"/>
        <w:ind w:left="1680" w:leftChars="0" w:right="567" w:rightChars="0" w:hanging="420" w:firstLineChars="0"/>
        <w:jc w:val="both"/>
        <w:rPr>
          <w:rFonts w:ascii="Times New Roman" w:hAnsi="Times New Roman" w:cs="Times New Roman"/>
          <w:sz w:val="24"/>
          <w:szCs w:val="24"/>
        </w:rPr>
      </w:pPr>
      <w:r>
        <w:rPr>
          <w:rFonts w:ascii="Times New Roman" w:hAnsi="Times New Roman" w:cs="Times New Roman"/>
          <w:sz w:val="24"/>
          <w:szCs w:val="24"/>
        </w:rPr>
        <w:t>The Admins table stores login details (AdminID, Username, Password) to control access and keep the system secure.</w:t>
      </w:r>
    </w:p>
    <w:p w14:paraId="3C3A5071">
      <w:pPr>
        <w:pStyle w:val="144"/>
        <w:numPr>
          <w:ilvl w:val="0"/>
          <w:numId w:val="7"/>
        </w:numPr>
        <w:tabs>
          <w:tab w:val="left" w:pos="840"/>
          <w:tab w:val="clear" w:pos="1680"/>
        </w:tabs>
        <w:spacing w:after="40" w:line="360" w:lineRule="auto"/>
        <w:ind w:left="1680" w:leftChars="0" w:right="567" w:rightChars="0" w:hanging="420" w:firstLineChars="0"/>
        <w:jc w:val="both"/>
        <w:rPr>
          <w:rFonts w:ascii="Times New Roman" w:hAnsi="Times New Roman" w:cs="Times New Roman"/>
          <w:sz w:val="24"/>
          <w:szCs w:val="24"/>
        </w:rPr>
      </w:pPr>
      <w:r>
        <w:rPr>
          <w:rFonts w:ascii="Times New Roman" w:hAnsi="Times New Roman" w:cs="Times New Roman"/>
          <w:sz w:val="24"/>
          <w:szCs w:val="24"/>
        </w:rPr>
        <w:t>The Residents table holds detailed information about each residentID, such as their full name, age, gender, date of birth, address, civil status, voter register, address, contact number, and the household ID.</w:t>
      </w:r>
    </w:p>
    <w:p w14:paraId="484AA8F9">
      <w:pPr>
        <w:pStyle w:val="144"/>
        <w:numPr>
          <w:ilvl w:val="0"/>
          <w:numId w:val="7"/>
        </w:numPr>
        <w:tabs>
          <w:tab w:val="left" w:pos="840"/>
          <w:tab w:val="clear" w:pos="1680"/>
        </w:tabs>
        <w:spacing w:after="40" w:line="360" w:lineRule="auto"/>
        <w:ind w:left="1680" w:leftChars="0" w:right="567" w:rightChars="0" w:hanging="420" w:firstLineChars="0"/>
        <w:jc w:val="both"/>
        <w:rPr>
          <w:rFonts w:ascii="Times New Roman" w:hAnsi="Times New Roman" w:cs="Times New Roman"/>
          <w:sz w:val="24"/>
          <w:szCs w:val="24"/>
        </w:rPr>
      </w:pPr>
      <w:r>
        <w:rPr>
          <w:rFonts w:ascii="Times New Roman" w:hAnsi="Times New Roman" w:cs="Times New Roman"/>
          <w:sz w:val="24"/>
          <w:szCs w:val="24"/>
        </w:rPr>
        <w:t>The Households table contains data about each household, including the household ID, the head of the family, and their address.</w:t>
      </w:r>
    </w:p>
    <w:p w14:paraId="734127BA">
      <w:pPr>
        <w:spacing w:after="40" w:line="360" w:lineRule="auto"/>
        <w:ind w:left="850" w:right="567"/>
        <w:jc w:val="both"/>
        <w:rPr>
          <w:rFonts w:ascii="Times New Roman" w:hAnsi="Times New Roman" w:cs="Times New Roman"/>
          <w:sz w:val="24"/>
          <w:szCs w:val="24"/>
        </w:rPr>
      </w:pPr>
    </w:p>
    <w:p w14:paraId="259E1185">
      <w:pPr>
        <w:spacing w:after="40" w:line="360" w:lineRule="auto"/>
        <w:ind w:left="850" w:right="567" w:firstLine="720"/>
        <w:jc w:val="both"/>
        <w:rPr>
          <w:rFonts w:ascii="Times New Roman" w:hAnsi="Times New Roman" w:cs="Times New Roman"/>
          <w:sz w:val="24"/>
          <w:szCs w:val="24"/>
        </w:rPr>
      </w:pPr>
      <w:r>
        <w:rPr>
          <w:rFonts w:ascii="Times New Roman" w:hAnsi="Times New Roman" w:cs="Times New Roman"/>
          <w:sz w:val="24"/>
          <w:szCs w:val="24"/>
        </w:rPr>
        <w:t>A key relationship is built between Residents and Households using the HouseholdID. This creates a one-to-many relationship, meaning one household can have multiple residents linked to it. This setup mirrors real-life situations, where a single family or household consists of several members, making the system more realistic and easier to manage</w:t>
      </w:r>
    </w:p>
    <w:p w14:paraId="3C12D40A">
      <w:pPr>
        <w:spacing w:after="40" w:line="360" w:lineRule="auto"/>
        <w:ind w:right="850"/>
        <w:jc w:val="both"/>
        <w:rPr>
          <w:rFonts w:ascii="Times New Roman" w:hAnsi="Times New Roman" w:cs="Times New Roman"/>
          <w:sz w:val="24"/>
          <w:szCs w:val="24"/>
        </w:rPr>
      </w:pPr>
    </w:p>
    <w:p w14:paraId="395D4A5E">
      <w:pPr>
        <w:spacing w:after="40" w:line="360" w:lineRule="auto"/>
        <w:ind w:right="850"/>
        <w:jc w:val="both"/>
        <w:rPr>
          <w:rFonts w:ascii="Times New Roman" w:hAnsi="Times New Roman" w:cs="Times New Roman"/>
          <w:sz w:val="24"/>
          <w:szCs w:val="24"/>
        </w:rPr>
      </w:pPr>
    </w:p>
    <w:p w14:paraId="4AFABD9B">
      <w:pPr>
        <w:spacing w:after="40" w:line="360" w:lineRule="auto"/>
        <w:ind w:right="850"/>
        <w:jc w:val="both"/>
        <w:rPr>
          <w:rFonts w:ascii="Times New Roman" w:hAnsi="Times New Roman" w:cs="Times New Roman"/>
          <w:sz w:val="24"/>
          <w:szCs w:val="24"/>
        </w:rPr>
      </w:pPr>
    </w:p>
    <w:p w14:paraId="1048CBC3">
      <w:pPr>
        <w:spacing w:after="40" w:line="360" w:lineRule="auto"/>
        <w:ind w:right="850"/>
        <w:jc w:val="both"/>
        <w:rPr>
          <w:rFonts w:ascii="Times New Roman" w:hAnsi="Times New Roman" w:cs="Times New Roman"/>
          <w:sz w:val="24"/>
          <w:szCs w:val="24"/>
        </w:rPr>
      </w:pPr>
    </w:p>
    <w:p w14:paraId="53BDB342">
      <w:pPr>
        <w:spacing w:after="40" w:line="360" w:lineRule="auto"/>
        <w:ind w:right="850"/>
        <w:jc w:val="both"/>
        <w:rPr>
          <w:rFonts w:ascii="Times New Roman" w:hAnsi="Times New Roman" w:cs="Times New Roman"/>
          <w:sz w:val="24"/>
          <w:szCs w:val="24"/>
        </w:rPr>
      </w:pPr>
    </w:p>
    <w:p w14:paraId="2F92C664">
      <w:pPr>
        <w:spacing w:after="40" w:line="360" w:lineRule="auto"/>
        <w:ind w:right="850"/>
        <w:jc w:val="both"/>
        <w:rPr>
          <w:rFonts w:ascii="Times New Roman" w:hAnsi="Times New Roman" w:cs="Times New Roman"/>
          <w:sz w:val="24"/>
          <w:szCs w:val="24"/>
        </w:rPr>
      </w:pPr>
    </w:p>
    <w:p w14:paraId="3753EFF1">
      <w:pPr>
        <w:pStyle w:val="2"/>
        <w:spacing w:line="360" w:lineRule="auto"/>
        <w:ind w:left="3600" w:leftChars="0" w:right="567" w:firstLine="720" w:firstLineChars="0"/>
        <w:jc w:val="both"/>
        <w:rPr>
          <w:rFonts w:ascii="Times New Roman" w:hAnsi="Times New Roman" w:cs="Times New Roman"/>
          <w:color w:val="auto"/>
          <w:sz w:val="24"/>
          <w:szCs w:val="24"/>
        </w:rPr>
      </w:pPr>
      <w:r>
        <w:rPr>
          <w:rFonts w:ascii="Times New Roman" w:hAnsi="Times New Roman" w:cs="Times New Roman"/>
          <w:color w:val="auto"/>
          <w:sz w:val="24"/>
          <w:szCs w:val="24"/>
        </w:rPr>
        <w:t>USER INTERFACE DESIGN</w:t>
      </w:r>
    </w:p>
    <w:p w14:paraId="2A28BF14">
      <w:pPr>
        <w:spacing w:line="360" w:lineRule="auto"/>
        <w:ind w:left="850" w:right="567"/>
        <w:rPr>
          <w:rFonts w:ascii="Times New Roman" w:hAnsi="Times New Roman" w:cs="Times New Roman"/>
          <w:b/>
          <w:bCs/>
          <w:sz w:val="24"/>
          <w:szCs w:val="24"/>
        </w:rPr>
      </w:pPr>
    </w:p>
    <w:p w14:paraId="78372386">
      <w:pPr>
        <w:spacing w:after="40" w:line="360" w:lineRule="auto"/>
        <w:ind w:left="850" w:right="567" w:firstLine="719" w:firstLineChars="0"/>
        <w:jc w:val="both"/>
        <w:rPr>
          <w:rFonts w:ascii="Times New Roman" w:hAnsi="Times New Roman" w:cs="Times New Roman"/>
          <w:sz w:val="24"/>
          <w:szCs w:val="24"/>
        </w:rPr>
      </w:pPr>
      <w:r>
        <w:rPr>
          <w:rFonts w:ascii="Times New Roman" w:hAnsi="Times New Roman" w:cs="Times New Roman"/>
          <w:sz w:val="24"/>
          <w:szCs w:val="24"/>
        </w:rPr>
        <w:t>The user interface (UI) is designed to be simple, clean, and user-friendly so that administrators can easily navigate and manage resident information without confusion. The main navigation is placed on a sidebar, giving quick access to the most important features such as Dashboard, Add Resident, View Residents, Household Management, Settings, and Logout.</w:t>
      </w:r>
    </w:p>
    <w:p w14:paraId="765AD3E5">
      <w:pPr>
        <w:spacing w:after="40" w:line="360" w:lineRule="auto"/>
        <w:ind w:left="850" w:right="567"/>
        <w:jc w:val="both"/>
        <w:rPr>
          <w:rFonts w:ascii="Times New Roman" w:hAnsi="Times New Roman" w:cs="Times New Roman"/>
          <w:sz w:val="24"/>
          <w:szCs w:val="24"/>
        </w:rPr>
      </w:pPr>
    </w:p>
    <w:p w14:paraId="15800117">
      <w:pPr>
        <w:pStyle w:val="144"/>
        <w:numPr>
          <w:ilvl w:val="0"/>
          <w:numId w:val="8"/>
        </w:numPr>
        <w:tabs>
          <w:tab w:val="left" w:pos="840"/>
        </w:tabs>
        <w:spacing w:after="40" w:line="360" w:lineRule="auto"/>
        <w:ind w:right="567"/>
        <w:jc w:val="both"/>
        <w:rPr>
          <w:rFonts w:ascii="Times New Roman" w:hAnsi="Times New Roman" w:cs="Times New Roman"/>
          <w:sz w:val="24"/>
          <w:szCs w:val="24"/>
        </w:rPr>
      </w:pPr>
      <w:r>
        <w:rPr>
          <w:rFonts w:ascii="Times New Roman" w:hAnsi="Times New Roman" w:cs="Times New Roman"/>
          <w:b w:val="0"/>
          <w:bCs w:val="0"/>
          <w:sz w:val="24"/>
          <w:szCs w:val="24"/>
        </w:rPr>
        <w:t>Login Screen</w:t>
      </w:r>
      <w:r>
        <w:rPr>
          <w:rFonts w:ascii="Times New Roman" w:hAnsi="Times New Roman" w:cs="Times New Roman"/>
          <w:sz w:val="24"/>
          <w:szCs w:val="24"/>
        </w:rPr>
        <w:t xml:space="preserve"> – A straightforward page where admins enter their username and password to access the system securely.</w:t>
      </w:r>
    </w:p>
    <w:p w14:paraId="6AB67D6F">
      <w:pPr>
        <w:pStyle w:val="144"/>
        <w:numPr>
          <w:ilvl w:val="0"/>
          <w:numId w:val="8"/>
        </w:numPr>
        <w:tabs>
          <w:tab w:val="left" w:pos="840"/>
        </w:tabs>
        <w:spacing w:after="40" w:line="360" w:lineRule="auto"/>
        <w:ind w:right="567"/>
        <w:jc w:val="both"/>
        <w:rPr>
          <w:rFonts w:ascii="Times New Roman" w:hAnsi="Times New Roman" w:cs="Times New Roman"/>
          <w:sz w:val="24"/>
          <w:szCs w:val="24"/>
        </w:rPr>
      </w:pPr>
      <w:r>
        <w:rPr>
          <w:rFonts w:ascii="Times New Roman" w:hAnsi="Times New Roman" w:cs="Times New Roman"/>
          <w:b w:val="0"/>
          <w:bCs w:val="0"/>
          <w:sz w:val="24"/>
          <w:szCs w:val="24"/>
        </w:rPr>
        <w:t>Dashboard</w:t>
      </w:r>
      <w:r>
        <w:rPr>
          <w:rFonts w:ascii="Times New Roman" w:hAnsi="Times New Roman" w:cs="Times New Roman"/>
          <w:sz w:val="24"/>
          <w:szCs w:val="24"/>
        </w:rPr>
        <w:t xml:space="preserve"> – Presents key statistics and data in an easy-to-read format, often with charts and graphs for better visualization. This helps admins quickly understand trends, like the number of households or resident demographics.</w:t>
      </w:r>
    </w:p>
    <w:p w14:paraId="75F7005C">
      <w:pPr>
        <w:pStyle w:val="144"/>
        <w:numPr>
          <w:ilvl w:val="0"/>
          <w:numId w:val="8"/>
        </w:numPr>
        <w:tabs>
          <w:tab w:val="left" w:pos="840"/>
        </w:tabs>
        <w:spacing w:after="40" w:line="360" w:lineRule="auto"/>
        <w:ind w:right="567"/>
        <w:jc w:val="both"/>
        <w:rPr>
          <w:rFonts w:ascii="Times New Roman" w:hAnsi="Times New Roman" w:cs="Times New Roman"/>
          <w:sz w:val="24"/>
          <w:szCs w:val="24"/>
        </w:rPr>
      </w:pPr>
      <w:r>
        <w:rPr>
          <w:rFonts w:ascii="Times New Roman" w:hAnsi="Times New Roman" w:cs="Times New Roman"/>
          <w:b w:val="0"/>
          <w:bCs w:val="0"/>
          <w:sz w:val="24"/>
          <w:szCs w:val="24"/>
        </w:rPr>
        <w:t>Add Resident</w:t>
      </w:r>
      <w:r>
        <w:rPr>
          <w:rFonts w:ascii="Times New Roman" w:hAnsi="Times New Roman" w:cs="Times New Roman"/>
          <w:b/>
          <w:bCs/>
          <w:sz w:val="24"/>
          <w:szCs w:val="24"/>
        </w:rPr>
        <w:t xml:space="preserve"> </w:t>
      </w:r>
      <w:r>
        <w:rPr>
          <w:rFonts w:ascii="Times New Roman" w:hAnsi="Times New Roman" w:cs="Times New Roman"/>
          <w:sz w:val="24"/>
          <w:szCs w:val="24"/>
        </w:rPr>
        <w:t>– Designed with a two-column layout so information can be entered in an organized and efficient way, minimizing errors and saving time.</w:t>
      </w:r>
    </w:p>
    <w:p w14:paraId="1FD5BEFD">
      <w:pPr>
        <w:pStyle w:val="144"/>
        <w:numPr>
          <w:ilvl w:val="0"/>
          <w:numId w:val="8"/>
        </w:numPr>
        <w:tabs>
          <w:tab w:val="left" w:pos="840"/>
        </w:tabs>
        <w:spacing w:after="40" w:line="360" w:lineRule="auto"/>
        <w:ind w:right="567"/>
        <w:jc w:val="both"/>
        <w:rPr>
          <w:rFonts w:ascii="Times New Roman" w:hAnsi="Times New Roman" w:cs="Times New Roman"/>
          <w:sz w:val="24"/>
          <w:szCs w:val="24"/>
        </w:rPr>
      </w:pPr>
      <w:r>
        <w:rPr>
          <w:rFonts w:ascii="Times New Roman" w:hAnsi="Times New Roman" w:cs="Times New Roman"/>
          <w:b w:val="0"/>
          <w:bCs w:val="0"/>
          <w:sz w:val="24"/>
          <w:szCs w:val="24"/>
        </w:rPr>
        <w:t xml:space="preserve">DataGrid View </w:t>
      </w:r>
      <w:r>
        <w:rPr>
          <w:rFonts w:ascii="Times New Roman" w:hAnsi="Times New Roman" w:cs="Times New Roman"/>
          <w:sz w:val="24"/>
          <w:szCs w:val="24"/>
        </w:rPr>
        <w:t>–  For viewing residents and households</w:t>
      </w:r>
      <w:r>
        <w:rPr>
          <w:rFonts w:hint="default" w:ascii="Times New Roman" w:hAnsi="Times New Roman" w:cs="Times New Roman"/>
          <w:sz w:val="24"/>
          <w:szCs w:val="24"/>
          <w:lang w:val="en-PH"/>
        </w:rPr>
        <w:t xml:space="preserve"> records</w:t>
      </w:r>
      <w:r>
        <w:rPr>
          <w:rFonts w:ascii="Times New Roman" w:hAnsi="Times New Roman" w:cs="Times New Roman"/>
          <w:sz w:val="24"/>
          <w:szCs w:val="24"/>
        </w:rPr>
        <w:t>.</w:t>
      </w:r>
    </w:p>
    <w:p w14:paraId="660CA33C">
      <w:pPr>
        <w:pStyle w:val="144"/>
        <w:spacing w:after="40" w:line="360" w:lineRule="auto"/>
        <w:ind w:left="850" w:right="567"/>
        <w:jc w:val="both"/>
        <w:rPr>
          <w:rFonts w:ascii="Times New Roman" w:hAnsi="Times New Roman" w:cs="Times New Roman"/>
          <w:sz w:val="24"/>
          <w:szCs w:val="24"/>
        </w:rPr>
      </w:pPr>
    </w:p>
    <w:p w14:paraId="0DDF1EE6">
      <w:pPr>
        <w:pStyle w:val="144"/>
        <w:spacing w:after="40" w:line="360" w:lineRule="auto"/>
        <w:ind w:left="850" w:right="567"/>
        <w:jc w:val="both"/>
        <w:rPr>
          <w:rFonts w:ascii="Times New Roman" w:hAnsi="Times New Roman" w:cs="Times New Roman"/>
          <w:sz w:val="24"/>
          <w:szCs w:val="24"/>
        </w:rPr>
      </w:pPr>
    </w:p>
    <w:p w14:paraId="43B118D3">
      <w:pPr>
        <w:pStyle w:val="23"/>
        <w:numPr>
          <w:ilvl w:val="0"/>
          <w:numId w:val="0"/>
        </w:numPr>
        <w:spacing w:line="360" w:lineRule="auto"/>
        <w:ind w:left="850" w:right="567"/>
        <w:jc w:val="both"/>
        <w:rPr>
          <w:rFonts w:ascii="Times New Roman" w:hAnsi="Times New Roman" w:cs="Times New Roman"/>
          <w:b/>
          <w:bCs/>
          <w:sz w:val="24"/>
          <w:szCs w:val="24"/>
        </w:rPr>
      </w:pPr>
    </w:p>
    <w:p w14:paraId="7C122420">
      <w:pPr>
        <w:pStyle w:val="23"/>
        <w:numPr>
          <w:ilvl w:val="0"/>
          <w:numId w:val="0"/>
        </w:numPr>
        <w:spacing w:line="360" w:lineRule="auto"/>
        <w:jc w:val="both"/>
        <w:rPr>
          <w:rFonts w:ascii="Times New Roman" w:hAnsi="Times New Roman" w:cs="Times New Roman"/>
          <w:b/>
          <w:bCs/>
          <w:sz w:val="24"/>
          <w:szCs w:val="24"/>
        </w:rPr>
      </w:pPr>
    </w:p>
    <w:p w14:paraId="5F00D8C8">
      <w:pPr>
        <w:pStyle w:val="23"/>
        <w:numPr>
          <w:ilvl w:val="0"/>
          <w:numId w:val="0"/>
        </w:numPr>
        <w:spacing w:line="360" w:lineRule="auto"/>
        <w:jc w:val="both"/>
        <w:rPr>
          <w:rFonts w:ascii="Times New Roman" w:hAnsi="Times New Roman" w:cs="Times New Roman"/>
          <w:b/>
          <w:bCs/>
          <w:sz w:val="24"/>
          <w:szCs w:val="24"/>
        </w:rPr>
      </w:pPr>
    </w:p>
    <w:p w14:paraId="3E8965EB">
      <w:pPr>
        <w:pStyle w:val="23"/>
        <w:numPr>
          <w:ilvl w:val="0"/>
          <w:numId w:val="0"/>
        </w:numPr>
        <w:spacing w:line="360" w:lineRule="auto"/>
        <w:jc w:val="both"/>
        <w:rPr>
          <w:rFonts w:ascii="Times New Roman" w:hAnsi="Times New Roman" w:cs="Times New Roman"/>
          <w:b/>
          <w:bCs/>
          <w:sz w:val="24"/>
          <w:szCs w:val="24"/>
        </w:rPr>
      </w:pPr>
    </w:p>
    <w:p w14:paraId="3817CC7A">
      <w:pPr>
        <w:pStyle w:val="23"/>
        <w:numPr>
          <w:ilvl w:val="0"/>
          <w:numId w:val="0"/>
        </w:numPr>
        <w:spacing w:line="360" w:lineRule="auto"/>
        <w:jc w:val="both"/>
        <w:rPr>
          <w:rFonts w:ascii="Times New Roman" w:hAnsi="Times New Roman" w:cs="Times New Roman"/>
          <w:b/>
          <w:bCs/>
          <w:sz w:val="24"/>
          <w:szCs w:val="24"/>
        </w:rPr>
      </w:pPr>
    </w:p>
    <w:p w14:paraId="040C3193">
      <w:pPr>
        <w:pStyle w:val="23"/>
        <w:numPr>
          <w:ilvl w:val="0"/>
          <w:numId w:val="0"/>
        </w:numPr>
        <w:spacing w:line="360" w:lineRule="auto"/>
        <w:jc w:val="both"/>
        <w:rPr>
          <w:rFonts w:ascii="Times New Roman" w:hAnsi="Times New Roman" w:cs="Times New Roman"/>
          <w:b/>
          <w:bCs/>
          <w:sz w:val="24"/>
          <w:szCs w:val="24"/>
        </w:rPr>
      </w:pPr>
    </w:p>
    <w:p w14:paraId="62D6924B">
      <w:pPr>
        <w:pStyle w:val="23"/>
        <w:numPr>
          <w:ilvl w:val="0"/>
          <w:numId w:val="0"/>
        </w:numPr>
        <w:spacing w:line="360" w:lineRule="auto"/>
        <w:jc w:val="both"/>
        <w:rPr>
          <w:rFonts w:ascii="Times New Roman" w:hAnsi="Times New Roman" w:cs="Times New Roman"/>
          <w:b/>
          <w:bCs/>
          <w:sz w:val="24"/>
          <w:szCs w:val="24"/>
        </w:rPr>
      </w:pPr>
    </w:p>
    <w:p w14:paraId="5CB7226F">
      <w:pPr>
        <w:pStyle w:val="23"/>
        <w:numPr>
          <w:ilvl w:val="0"/>
          <w:numId w:val="0"/>
        </w:numPr>
        <w:spacing w:line="360" w:lineRule="auto"/>
        <w:jc w:val="both"/>
        <w:rPr>
          <w:rFonts w:ascii="Times New Roman" w:hAnsi="Times New Roman" w:cs="Times New Roman"/>
          <w:b/>
          <w:bCs/>
          <w:sz w:val="24"/>
          <w:szCs w:val="24"/>
        </w:rPr>
      </w:pPr>
    </w:p>
    <w:p w14:paraId="6DC49A90">
      <w:pPr>
        <w:pStyle w:val="2"/>
        <w:spacing w:line="360" w:lineRule="auto"/>
        <w:ind w:right="567"/>
        <w:jc w:val="both"/>
        <w:rPr>
          <w:rFonts w:ascii="Times New Roman" w:hAnsi="Times New Roman" w:cs="Times New Roman"/>
          <w:color w:val="auto"/>
          <w:sz w:val="24"/>
          <w:szCs w:val="24"/>
        </w:rPr>
      </w:pPr>
    </w:p>
    <w:p w14:paraId="76955EC4"/>
    <w:p w14:paraId="3538302C">
      <w:pPr>
        <w:pStyle w:val="2"/>
        <w:spacing w:line="360" w:lineRule="auto"/>
        <w:ind w:left="850" w:right="567"/>
        <w:jc w:val="center"/>
        <w:rPr>
          <w:rFonts w:ascii="Times New Roman" w:hAnsi="Times New Roman" w:cs="Times New Roman"/>
          <w:color w:val="auto"/>
          <w:sz w:val="24"/>
          <w:szCs w:val="24"/>
        </w:rPr>
      </w:pPr>
      <w:r>
        <w:rPr>
          <w:rFonts w:ascii="Times New Roman" w:hAnsi="Times New Roman" w:cs="Times New Roman"/>
          <w:color w:val="auto"/>
          <w:sz w:val="24"/>
          <w:szCs w:val="24"/>
        </w:rPr>
        <w:t>COMPONENT DESIGN</w:t>
      </w:r>
    </w:p>
    <w:p w14:paraId="479CDC94">
      <w:pPr>
        <w:spacing w:line="360" w:lineRule="auto"/>
        <w:ind w:left="850" w:right="567"/>
        <w:jc w:val="both"/>
        <w:rPr>
          <w:sz w:val="24"/>
          <w:szCs w:val="24"/>
        </w:rPr>
      </w:pPr>
    </w:p>
    <w:p w14:paraId="67C6F660">
      <w:pPr>
        <w:spacing w:line="360" w:lineRule="auto"/>
        <w:ind w:left="850" w:right="567" w:firstLine="719" w:firstLineChars="0"/>
        <w:jc w:val="both"/>
        <w:rPr>
          <w:sz w:val="24"/>
          <w:szCs w:val="24"/>
        </w:rPr>
      </w:pPr>
      <w:r>
        <w:rPr>
          <w:rFonts w:ascii="Times New Roman" w:hAnsi="Times New Roman" w:eastAsia="SimSun" w:cs="Times New Roman"/>
          <w:sz w:val="24"/>
          <w:szCs w:val="24"/>
        </w:rPr>
        <w:t>The Village Resident Information &amp; Profiling System is built with simple but important parts that work together. It has a secure login for administrators, a module to manage resident and household records, and a database that keeps all information safe and organized. The system also includes reporting tools that generate useful statistics, helping leaders make better decisions for the community.</w:t>
      </w:r>
    </w:p>
    <w:p w14:paraId="56E6AE32">
      <w:pPr>
        <w:spacing w:beforeAutospacing="1" w:after="0" w:afterAutospacing="1" w:line="360" w:lineRule="auto"/>
        <w:ind w:left="850" w:right="567"/>
        <w:rPr>
          <w:b/>
          <w:bCs/>
          <w:sz w:val="24"/>
          <w:szCs w:val="24"/>
        </w:rPr>
      </w:pPr>
      <w:r>
        <w:rPr>
          <w:sz w:val="24"/>
          <w:szCs w:val="24"/>
        </w:rPr>
        <w:tab/>
      </w:r>
      <w:r>
        <w:rPr>
          <w:b/>
          <w:bCs/>
          <w:sz w:val="24"/>
          <w:szCs w:val="24"/>
        </w:rPr>
        <w:t>Key Components:</w:t>
      </w:r>
    </w:p>
    <w:p w14:paraId="6AB58E86">
      <w:pPr>
        <w:pStyle w:val="33"/>
        <w:spacing w:line="360" w:lineRule="auto"/>
        <w:ind w:left="850" w:right="567" w:firstLine="719" w:firstLineChars="0"/>
        <w:jc w:val="both"/>
        <w:rPr>
          <w:sz w:val="24"/>
          <w:szCs w:val="24"/>
        </w:rPr>
      </w:pPr>
      <w:r>
        <w:rPr>
          <w:rStyle w:val="34"/>
          <w:sz w:val="24"/>
          <w:szCs w:val="24"/>
        </w:rPr>
        <w:t>Authentication Component</w:t>
      </w:r>
      <w:r>
        <w:rPr>
          <w:sz w:val="24"/>
          <w:szCs w:val="24"/>
        </w:rPr>
        <w:t xml:space="preserve"> – This is the system’s security gate. Before anyone can access the records, they must log in with the correct username and password. It keeps resident information safe by ensuring that only trusted administrators can open and manage the system.</w:t>
      </w:r>
    </w:p>
    <w:p w14:paraId="5229AD21">
      <w:pPr>
        <w:pStyle w:val="33"/>
        <w:spacing w:line="360" w:lineRule="auto"/>
        <w:ind w:left="850" w:right="567"/>
        <w:jc w:val="both"/>
        <w:rPr>
          <w:rStyle w:val="34"/>
          <w:sz w:val="24"/>
          <w:szCs w:val="24"/>
        </w:rPr>
      </w:pPr>
    </w:p>
    <w:p w14:paraId="23E3ADE5">
      <w:pPr>
        <w:pStyle w:val="33"/>
        <w:spacing w:line="360" w:lineRule="auto"/>
        <w:ind w:left="850" w:right="567" w:firstLine="719" w:firstLineChars="0"/>
        <w:jc w:val="both"/>
        <w:rPr>
          <w:rStyle w:val="34"/>
          <w:sz w:val="24"/>
          <w:szCs w:val="24"/>
        </w:rPr>
      </w:pPr>
      <w:r>
        <w:rPr>
          <w:rStyle w:val="34"/>
          <w:sz w:val="24"/>
          <w:szCs w:val="24"/>
        </w:rPr>
        <w:t>Resident Management Component</w:t>
      </w:r>
      <w:r>
        <w:rPr>
          <w:sz w:val="24"/>
          <w:szCs w:val="24"/>
        </w:rPr>
        <w:t xml:space="preserve"> – Think of this as the “heart” of the system. It’s where administrators can add new residents, update details when changes happen, remove records that are no longer needed, and quickly search for specific individuals. This keeps all resident information organized, accurate, and easy to find when needed.</w:t>
      </w:r>
    </w:p>
    <w:p w14:paraId="7092FB09">
      <w:pPr>
        <w:pStyle w:val="33"/>
        <w:spacing w:line="360" w:lineRule="auto"/>
        <w:ind w:left="850" w:right="567"/>
        <w:jc w:val="both"/>
        <w:rPr>
          <w:rStyle w:val="34"/>
          <w:sz w:val="24"/>
          <w:szCs w:val="24"/>
        </w:rPr>
      </w:pPr>
    </w:p>
    <w:p w14:paraId="51B58819">
      <w:pPr>
        <w:pStyle w:val="33"/>
        <w:spacing w:line="360" w:lineRule="auto"/>
        <w:ind w:left="850" w:right="567" w:firstLine="719" w:firstLineChars="0"/>
        <w:jc w:val="both"/>
        <w:rPr>
          <w:sz w:val="24"/>
          <w:szCs w:val="24"/>
        </w:rPr>
      </w:pPr>
      <w:r>
        <w:rPr>
          <w:rStyle w:val="34"/>
          <w:sz w:val="24"/>
          <w:szCs w:val="24"/>
        </w:rPr>
        <w:t>Household Component</w:t>
      </w:r>
      <w:r>
        <w:rPr>
          <w:sz w:val="24"/>
          <w:szCs w:val="24"/>
        </w:rPr>
        <w:t xml:space="preserve"> – Families and households are an important part of community records, and this component takes care of that. It lets administrators group residents together into households, identify who the head of the family is, and see the relationships between members. This is especially helpful when leaders need to understand family structures or distribute aid fairly.</w:t>
      </w:r>
    </w:p>
    <w:p w14:paraId="3C32FC6D">
      <w:pPr>
        <w:pStyle w:val="33"/>
        <w:spacing w:before="100" w:after="100" w:line="360" w:lineRule="auto"/>
        <w:ind w:right="567"/>
        <w:jc w:val="both"/>
        <w:rPr>
          <w:rStyle w:val="34"/>
          <w:sz w:val="24"/>
          <w:szCs w:val="24"/>
        </w:rPr>
      </w:pPr>
    </w:p>
    <w:p w14:paraId="08B43245">
      <w:pPr>
        <w:pStyle w:val="33"/>
        <w:spacing w:before="100" w:after="100" w:line="360" w:lineRule="auto"/>
        <w:ind w:right="567"/>
        <w:jc w:val="both"/>
        <w:rPr>
          <w:rStyle w:val="34"/>
          <w:sz w:val="24"/>
          <w:szCs w:val="24"/>
        </w:rPr>
      </w:pPr>
    </w:p>
    <w:p w14:paraId="19B50861">
      <w:pPr>
        <w:pStyle w:val="33"/>
        <w:spacing w:before="100" w:after="100" w:line="360" w:lineRule="auto"/>
        <w:ind w:right="567"/>
        <w:jc w:val="both"/>
        <w:rPr>
          <w:rStyle w:val="34"/>
          <w:sz w:val="24"/>
          <w:szCs w:val="24"/>
        </w:rPr>
      </w:pPr>
    </w:p>
    <w:p w14:paraId="6885D40B">
      <w:pPr>
        <w:pStyle w:val="33"/>
        <w:spacing w:before="100" w:after="100" w:line="360" w:lineRule="auto"/>
        <w:ind w:left="850" w:right="567" w:firstLine="719" w:firstLineChars="0"/>
        <w:jc w:val="both"/>
        <w:rPr>
          <w:sz w:val="24"/>
          <w:szCs w:val="24"/>
        </w:rPr>
      </w:pPr>
      <w:r>
        <w:rPr>
          <w:rStyle w:val="34"/>
          <w:sz w:val="24"/>
          <w:szCs w:val="24"/>
        </w:rPr>
        <w:t>Reporting Component</w:t>
      </w:r>
      <w:r>
        <w:rPr>
          <w:sz w:val="24"/>
          <w:szCs w:val="24"/>
        </w:rPr>
        <w:t xml:space="preserve"> – This is the system’s “insight generator.” It takes all the stored resident and household data and turns it into useful reports. These reports can show things like the number</w:t>
      </w:r>
      <w:r>
        <w:rPr>
          <w:rFonts w:hint="default"/>
          <w:sz w:val="24"/>
          <w:szCs w:val="24"/>
          <w:lang w:val="en-GB"/>
        </w:rPr>
        <w:t xml:space="preserve"> </w:t>
      </w:r>
      <w:r>
        <w:rPr>
          <w:sz w:val="24"/>
          <w:szCs w:val="24"/>
        </w:rPr>
        <w:t>of households, age group distributions, or gender balance in the community. Leaders can use this information to make better decisions, plan programs, and create reports for official purposes.</w:t>
      </w:r>
    </w:p>
    <w:p w14:paraId="7124893A">
      <w:pPr>
        <w:pStyle w:val="23"/>
        <w:numPr>
          <w:ilvl w:val="0"/>
          <w:numId w:val="0"/>
        </w:numPr>
        <w:spacing w:line="360" w:lineRule="auto"/>
        <w:jc w:val="both"/>
        <w:rPr>
          <w:rFonts w:ascii="Times New Roman" w:hAnsi="Times New Roman" w:cs="Times New Roman"/>
          <w:sz w:val="24"/>
          <w:szCs w:val="24"/>
        </w:rPr>
      </w:pPr>
    </w:p>
    <w:p w14:paraId="21B1711B">
      <w:pPr>
        <w:pStyle w:val="23"/>
        <w:numPr>
          <w:ilvl w:val="0"/>
          <w:numId w:val="0"/>
        </w:numPr>
        <w:spacing w:line="360" w:lineRule="auto"/>
        <w:jc w:val="both"/>
        <w:rPr>
          <w:rFonts w:ascii="Times New Roman" w:hAnsi="Times New Roman" w:cs="Times New Roman"/>
          <w:sz w:val="24"/>
          <w:szCs w:val="24"/>
        </w:rPr>
      </w:pPr>
    </w:p>
    <w:p w14:paraId="2F4CD62D">
      <w:pPr>
        <w:pStyle w:val="23"/>
        <w:numPr>
          <w:ilvl w:val="0"/>
          <w:numId w:val="0"/>
        </w:numPr>
        <w:spacing w:line="360" w:lineRule="auto"/>
        <w:jc w:val="both"/>
        <w:rPr>
          <w:rFonts w:ascii="Times New Roman" w:hAnsi="Times New Roman" w:cs="Times New Roman"/>
          <w:sz w:val="24"/>
          <w:szCs w:val="24"/>
        </w:rPr>
      </w:pPr>
    </w:p>
    <w:p w14:paraId="5E5E1871">
      <w:pPr>
        <w:pStyle w:val="23"/>
        <w:numPr>
          <w:ilvl w:val="0"/>
          <w:numId w:val="0"/>
        </w:numPr>
        <w:spacing w:line="360" w:lineRule="auto"/>
        <w:jc w:val="both"/>
        <w:rPr>
          <w:rFonts w:ascii="Times New Roman" w:hAnsi="Times New Roman" w:cs="Times New Roman"/>
          <w:sz w:val="24"/>
          <w:szCs w:val="24"/>
        </w:rPr>
      </w:pPr>
    </w:p>
    <w:p w14:paraId="7ED4AFC6">
      <w:pPr>
        <w:pStyle w:val="23"/>
        <w:numPr>
          <w:ilvl w:val="0"/>
          <w:numId w:val="0"/>
        </w:numPr>
        <w:spacing w:line="360" w:lineRule="auto"/>
        <w:jc w:val="both"/>
        <w:rPr>
          <w:rFonts w:ascii="Times New Roman" w:hAnsi="Times New Roman" w:cs="Times New Roman"/>
          <w:sz w:val="24"/>
          <w:szCs w:val="24"/>
        </w:rPr>
      </w:pPr>
    </w:p>
    <w:p w14:paraId="7DF1A8C9">
      <w:pPr>
        <w:pStyle w:val="23"/>
        <w:numPr>
          <w:ilvl w:val="0"/>
          <w:numId w:val="0"/>
        </w:numPr>
        <w:spacing w:line="360" w:lineRule="auto"/>
        <w:jc w:val="both"/>
        <w:rPr>
          <w:rFonts w:ascii="Times New Roman" w:hAnsi="Times New Roman" w:cs="Times New Roman"/>
          <w:sz w:val="24"/>
          <w:szCs w:val="24"/>
        </w:rPr>
      </w:pPr>
    </w:p>
    <w:p w14:paraId="01453352">
      <w:pPr>
        <w:pStyle w:val="23"/>
        <w:numPr>
          <w:ilvl w:val="0"/>
          <w:numId w:val="0"/>
        </w:numPr>
        <w:spacing w:line="360" w:lineRule="auto"/>
        <w:jc w:val="both"/>
        <w:rPr>
          <w:rFonts w:ascii="Times New Roman" w:hAnsi="Times New Roman" w:cs="Times New Roman"/>
          <w:sz w:val="24"/>
          <w:szCs w:val="24"/>
        </w:rPr>
      </w:pPr>
    </w:p>
    <w:p w14:paraId="5B257B92">
      <w:pPr>
        <w:pStyle w:val="23"/>
        <w:numPr>
          <w:ilvl w:val="0"/>
          <w:numId w:val="0"/>
        </w:numPr>
        <w:spacing w:line="360" w:lineRule="auto"/>
        <w:jc w:val="both"/>
        <w:rPr>
          <w:rFonts w:ascii="Times New Roman" w:hAnsi="Times New Roman" w:cs="Times New Roman"/>
          <w:sz w:val="24"/>
          <w:szCs w:val="24"/>
        </w:rPr>
      </w:pPr>
    </w:p>
    <w:p w14:paraId="0148A35E">
      <w:pPr>
        <w:pStyle w:val="23"/>
        <w:numPr>
          <w:ilvl w:val="0"/>
          <w:numId w:val="0"/>
        </w:numPr>
        <w:spacing w:line="360" w:lineRule="auto"/>
        <w:jc w:val="both"/>
        <w:rPr>
          <w:rFonts w:ascii="Times New Roman" w:hAnsi="Times New Roman" w:cs="Times New Roman"/>
          <w:sz w:val="24"/>
          <w:szCs w:val="24"/>
        </w:rPr>
      </w:pPr>
    </w:p>
    <w:p w14:paraId="2BDAC500">
      <w:pPr>
        <w:pStyle w:val="23"/>
        <w:numPr>
          <w:ilvl w:val="0"/>
          <w:numId w:val="0"/>
        </w:numPr>
        <w:spacing w:line="360" w:lineRule="auto"/>
        <w:jc w:val="both"/>
        <w:rPr>
          <w:rFonts w:ascii="Times New Roman" w:hAnsi="Times New Roman" w:cs="Times New Roman"/>
          <w:sz w:val="24"/>
          <w:szCs w:val="24"/>
        </w:rPr>
      </w:pPr>
    </w:p>
    <w:p w14:paraId="1F58800C">
      <w:pPr>
        <w:pStyle w:val="23"/>
        <w:numPr>
          <w:ilvl w:val="0"/>
          <w:numId w:val="0"/>
        </w:numPr>
        <w:spacing w:line="360" w:lineRule="auto"/>
        <w:jc w:val="both"/>
        <w:rPr>
          <w:rFonts w:ascii="Times New Roman" w:hAnsi="Times New Roman" w:cs="Times New Roman"/>
          <w:sz w:val="24"/>
          <w:szCs w:val="24"/>
        </w:rPr>
      </w:pPr>
    </w:p>
    <w:p w14:paraId="7A051E7E">
      <w:pPr>
        <w:pStyle w:val="23"/>
        <w:numPr>
          <w:ilvl w:val="0"/>
          <w:numId w:val="0"/>
        </w:numPr>
        <w:spacing w:line="360" w:lineRule="auto"/>
        <w:jc w:val="both"/>
        <w:rPr>
          <w:rFonts w:ascii="Times New Roman" w:hAnsi="Times New Roman" w:cs="Times New Roman"/>
          <w:sz w:val="24"/>
          <w:szCs w:val="24"/>
        </w:rPr>
      </w:pPr>
    </w:p>
    <w:p w14:paraId="6F898EB1">
      <w:pPr>
        <w:pStyle w:val="23"/>
        <w:numPr>
          <w:ilvl w:val="0"/>
          <w:numId w:val="0"/>
        </w:numPr>
        <w:spacing w:line="360" w:lineRule="auto"/>
        <w:jc w:val="both"/>
        <w:rPr>
          <w:rFonts w:ascii="Times New Roman" w:hAnsi="Times New Roman" w:cs="Times New Roman"/>
          <w:sz w:val="24"/>
          <w:szCs w:val="24"/>
        </w:rPr>
      </w:pPr>
    </w:p>
    <w:p w14:paraId="5D3AEDEB">
      <w:pPr>
        <w:pStyle w:val="23"/>
        <w:numPr>
          <w:ilvl w:val="0"/>
          <w:numId w:val="0"/>
        </w:numPr>
        <w:spacing w:line="360" w:lineRule="auto"/>
        <w:jc w:val="both"/>
        <w:rPr>
          <w:rFonts w:ascii="Times New Roman" w:hAnsi="Times New Roman" w:cs="Times New Roman"/>
          <w:sz w:val="24"/>
          <w:szCs w:val="24"/>
        </w:rPr>
      </w:pPr>
    </w:p>
    <w:p w14:paraId="4ED3312B">
      <w:pPr>
        <w:pStyle w:val="23"/>
        <w:numPr>
          <w:ilvl w:val="0"/>
          <w:numId w:val="0"/>
        </w:numPr>
        <w:spacing w:line="360" w:lineRule="auto"/>
        <w:jc w:val="both"/>
        <w:rPr>
          <w:rFonts w:ascii="Times New Roman" w:hAnsi="Times New Roman" w:cs="Times New Roman"/>
          <w:sz w:val="24"/>
          <w:szCs w:val="24"/>
        </w:rPr>
      </w:pPr>
    </w:p>
    <w:p w14:paraId="30348D9C">
      <w:pPr>
        <w:pStyle w:val="23"/>
        <w:numPr>
          <w:ilvl w:val="0"/>
          <w:numId w:val="0"/>
        </w:numPr>
        <w:spacing w:line="360" w:lineRule="auto"/>
        <w:jc w:val="both"/>
        <w:rPr>
          <w:rFonts w:ascii="Times New Roman" w:hAnsi="Times New Roman" w:cs="Times New Roman"/>
          <w:sz w:val="24"/>
          <w:szCs w:val="24"/>
        </w:rPr>
      </w:pPr>
    </w:p>
    <w:p w14:paraId="4ED229A2">
      <w:pPr>
        <w:pStyle w:val="23"/>
        <w:numPr>
          <w:ilvl w:val="0"/>
          <w:numId w:val="0"/>
        </w:numPr>
        <w:spacing w:line="360" w:lineRule="auto"/>
        <w:jc w:val="both"/>
        <w:rPr>
          <w:rFonts w:ascii="Times New Roman" w:hAnsi="Times New Roman" w:cs="Times New Roman"/>
          <w:sz w:val="24"/>
          <w:szCs w:val="24"/>
        </w:rPr>
      </w:pPr>
    </w:p>
    <w:p w14:paraId="4D1317A2">
      <w:pPr>
        <w:pStyle w:val="23"/>
        <w:numPr>
          <w:ilvl w:val="0"/>
          <w:numId w:val="0"/>
        </w:numPr>
        <w:spacing w:line="360" w:lineRule="auto"/>
        <w:jc w:val="both"/>
        <w:rPr>
          <w:rFonts w:ascii="Times New Roman" w:hAnsi="Times New Roman" w:cs="Times New Roman"/>
          <w:sz w:val="24"/>
          <w:szCs w:val="24"/>
        </w:rPr>
      </w:pPr>
    </w:p>
    <w:p w14:paraId="728ABD63">
      <w:pPr>
        <w:pStyle w:val="23"/>
        <w:numPr>
          <w:ilvl w:val="0"/>
          <w:numId w:val="0"/>
        </w:numPr>
        <w:spacing w:line="360" w:lineRule="auto"/>
        <w:jc w:val="both"/>
        <w:rPr>
          <w:rFonts w:ascii="Times New Roman" w:hAnsi="Times New Roman" w:cs="Times New Roman"/>
          <w:sz w:val="24"/>
          <w:szCs w:val="24"/>
        </w:rPr>
      </w:pPr>
    </w:p>
    <w:p w14:paraId="031B1FE0">
      <w:pPr>
        <w:pStyle w:val="23"/>
        <w:numPr>
          <w:ilvl w:val="0"/>
          <w:numId w:val="0"/>
        </w:numPr>
        <w:spacing w:line="360" w:lineRule="auto"/>
        <w:jc w:val="both"/>
        <w:rPr>
          <w:rFonts w:ascii="Times New Roman" w:hAnsi="Times New Roman" w:cs="Times New Roman"/>
          <w:sz w:val="24"/>
          <w:szCs w:val="24"/>
        </w:rPr>
      </w:pPr>
    </w:p>
    <w:p w14:paraId="2504FDB4">
      <w:pPr>
        <w:pStyle w:val="23"/>
        <w:numPr>
          <w:ilvl w:val="0"/>
          <w:numId w:val="0"/>
        </w:numPr>
        <w:spacing w:line="360" w:lineRule="auto"/>
        <w:jc w:val="both"/>
        <w:rPr>
          <w:rFonts w:ascii="Times New Roman" w:hAnsi="Times New Roman" w:cs="Times New Roman"/>
          <w:sz w:val="24"/>
          <w:szCs w:val="24"/>
        </w:rPr>
      </w:pPr>
    </w:p>
    <w:p w14:paraId="35174E2B">
      <w:pPr>
        <w:pStyle w:val="23"/>
        <w:numPr>
          <w:ilvl w:val="0"/>
          <w:numId w:val="0"/>
        </w:numPr>
        <w:spacing w:line="360" w:lineRule="auto"/>
        <w:jc w:val="both"/>
        <w:rPr>
          <w:rFonts w:ascii="Times New Roman" w:hAnsi="Times New Roman" w:cs="Times New Roman"/>
          <w:sz w:val="24"/>
          <w:szCs w:val="24"/>
        </w:rPr>
      </w:pPr>
    </w:p>
    <w:p w14:paraId="74D02B2F">
      <w:pPr>
        <w:pStyle w:val="23"/>
        <w:numPr>
          <w:ilvl w:val="0"/>
          <w:numId w:val="0"/>
        </w:numPr>
        <w:spacing w:line="360" w:lineRule="auto"/>
        <w:jc w:val="both"/>
        <w:rPr>
          <w:rFonts w:ascii="Times New Roman" w:hAnsi="Times New Roman" w:cs="Times New Roman"/>
          <w:sz w:val="24"/>
          <w:szCs w:val="24"/>
        </w:rPr>
      </w:pPr>
    </w:p>
    <w:p w14:paraId="07D67C54">
      <w:pPr>
        <w:pStyle w:val="23"/>
        <w:numPr>
          <w:ilvl w:val="0"/>
          <w:numId w:val="0"/>
        </w:numPr>
        <w:spacing w:line="360" w:lineRule="auto"/>
        <w:jc w:val="both"/>
        <w:rPr>
          <w:rFonts w:ascii="Times New Roman" w:hAnsi="Times New Roman" w:cs="Times New Roman"/>
          <w:sz w:val="24"/>
          <w:szCs w:val="24"/>
        </w:rPr>
      </w:pPr>
    </w:p>
    <w:p w14:paraId="5FB870C2">
      <w:pPr>
        <w:pStyle w:val="2"/>
        <w:spacing w:line="360" w:lineRule="auto"/>
        <w:ind w:left="850" w:right="567"/>
        <w:jc w:val="center"/>
        <w:rPr>
          <w:rFonts w:ascii="Times New Roman" w:hAnsi="Times New Roman" w:cs="Times New Roman"/>
          <w:color w:val="auto"/>
          <w:sz w:val="24"/>
          <w:szCs w:val="24"/>
        </w:rPr>
      </w:pPr>
      <w:r>
        <w:rPr>
          <w:rFonts w:ascii="Times New Roman" w:hAnsi="Times New Roman" w:cs="Times New Roman"/>
          <w:color w:val="auto"/>
          <w:sz w:val="24"/>
          <w:szCs w:val="24"/>
        </w:rPr>
        <w:t>DATA FLOW DIAGRAMS</w:t>
      </w:r>
    </w:p>
    <w:p w14:paraId="41CA9BCB">
      <w:pPr>
        <w:pStyle w:val="33"/>
        <w:spacing w:line="360" w:lineRule="auto"/>
        <w:ind w:left="850" w:right="567" w:firstLine="719" w:firstLineChars="0"/>
        <w:jc w:val="both"/>
        <w:rPr>
          <w:sz w:val="24"/>
          <w:szCs w:val="24"/>
        </w:rPr>
      </w:pPr>
      <w:r>
        <w:rPr>
          <w:sz w:val="24"/>
          <w:szCs w:val="24"/>
        </w:rPr>
        <w:t xml:space="preserve">The </w:t>
      </w:r>
      <w:r>
        <w:rPr>
          <w:rStyle w:val="34"/>
          <w:b w:val="0"/>
          <w:bCs w:val="0"/>
          <w:sz w:val="24"/>
          <w:szCs w:val="24"/>
        </w:rPr>
        <w:t>Village Resident Information &amp; Profiling System</w:t>
      </w:r>
      <w:r>
        <w:rPr>
          <w:sz w:val="24"/>
          <w:szCs w:val="24"/>
        </w:rPr>
        <w:t xml:space="preserve"> works like a flow of information between people and the system. First, the </w:t>
      </w:r>
      <w:r>
        <w:rPr>
          <w:rStyle w:val="34"/>
          <w:b w:val="0"/>
          <w:bCs w:val="0"/>
          <w:sz w:val="24"/>
          <w:szCs w:val="24"/>
        </w:rPr>
        <w:t>administrator</w:t>
      </w:r>
      <w:r>
        <w:rPr>
          <w:sz w:val="24"/>
          <w:szCs w:val="24"/>
        </w:rPr>
        <w:t xml:space="preserve"> logs in securely to access the system. From there, they can </w:t>
      </w:r>
      <w:r>
        <w:rPr>
          <w:rStyle w:val="34"/>
          <w:b w:val="0"/>
          <w:bCs w:val="0"/>
          <w:sz w:val="24"/>
          <w:szCs w:val="24"/>
        </w:rPr>
        <w:t>input resident detail</w:t>
      </w:r>
      <w:r>
        <w:rPr>
          <w:rStyle w:val="34"/>
          <w:sz w:val="24"/>
          <w:szCs w:val="24"/>
        </w:rPr>
        <w:t>s</w:t>
      </w:r>
      <w:r>
        <w:rPr>
          <w:sz w:val="24"/>
          <w:szCs w:val="24"/>
        </w:rPr>
        <w:t xml:space="preserve"> (like name, age, gender, and household information), which are stored safely in the </w:t>
      </w:r>
      <w:r>
        <w:rPr>
          <w:rStyle w:val="34"/>
          <w:b w:val="0"/>
          <w:bCs w:val="0"/>
          <w:sz w:val="24"/>
          <w:szCs w:val="24"/>
        </w:rPr>
        <w:t>database</w:t>
      </w:r>
      <w:r>
        <w:rPr>
          <w:sz w:val="24"/>
          <w:szCs w:val="24"/>
        </w:rPr>
        <w:t>.</w:t>
      </w:r>
    </w:p>
    <w:p w14:paraId="14C78202">
      <w:pPr>
        <w:pStyle w:val="33"/>
        <w:spacing w:line="360" w:lineRule="auto"/>
        <w:ind w:left="850" w:right="567" w:firstLine="719" w:firstLineChars="0"/>
        <w:jc w:val="both"/>
        <w:rPr>
          <w:b/>
          <w:bCs/>
          <w:sz w:val="24"/>
          <w:szCs w:val="24"/>
        </w:rPr>
      </w:pPr>
      <w:r>
        <w:rPr>
          <w:sz w:val="24"/>
          <w:szCs w:val="24"/>
        </w:rPr>
        <w:t xml:space="preserve">When needed, the administrator can </w:t>
      </w:r>
      <w:r>
        <w:rPr>
          <w:rStyle w:val="34"/>
          <w:b w:val="0"/>
          <w:bCs w:val="0"/>
          <w:sz w:val="24"/>
          <w:szCs w:val="24"/>
        </w:rPr>
        <w:t>search, update, or delete records</w:t>
      </w:r>
      <w:r>
        <w:rPr>
          <w:sz w:val="24"/>
          <w:szCs w:val="24"/>
        </w:rPr>
        <w:t xml:space="preserve">, and the updated information flows back into the database. The system can also </w:t>
      </w:r>
      <w:r>
        <w:rPr>
          <w:rStyle w:val="34"/>
          <w:b w:val="0"/>
          <w:bCs w:val="0"/>
          <w:sz w:val="24"/>
          <w:szCs w:val="24"/>
        </w:rPr>
        <w:t>generate reports and statistics</w:t>
      </w:r>
      <w:r>
        <w:rPr>
          <w:sz w:val="24"/>
          <w:szCs w:val="24"/>
        </w:rPr>
        <w:t xml:space="preserve"> (such as total residents, age groups, or household counts), which are then presented in a clear format for the administrator to use.</w:t>
      </w:r>
    </w:p>
    <w:p w14:paraId="44D3303D">
      <w:pPr>
        <w:spacing w:line="360" w:lineRule="auto"/>
        <w:ind w:left="850" w:right="567" w:firstLine="720"/>
        <w:jc w:val="both"/>
        <w:rPr>
          <w:rFonts w:ascii="Times New Roman" w:hAnsi="Times New Roman" w:cs="Times New Roman"/>
          <w:sz w:val="24"/>
          <w:szCs w:val="24"/>
        </w:rPr>
      </w:pPr>
      <w:r>
        <w:rPr>
          <w:rFonts w:ascii="Times New Roman" w:hAnsi="Times New Roman" w:cs="Times New Roman"/>
          <w:sz w:val="24"/>
          <w:szCs w:val="24"/>
        </w:rPr>
        <w:t>DFDs will illustrate the movement of data:</w:t>
      </w:r>
    </w:p>
    <w:p w14:paraId="74EE5FC3">
      <w:pPr>
        <w:spacing w:line="360" w:lineRule="auto"/>
        <w:ind w:left="850" w:right="567"/>
        <w:jc w:val="both"/>
        <w:rPr>
          <w:rFonts w:ascii="Times New Roman" w:hAnsi="Times New Roman" w:cs="Times New Roman"/>
          <w:sz w:val="24"/>
          <w:szCs w:val="24"/>
        </w:rPr>
      </w:pPr>
      <w:r>
        <w:rPr>
          <w:rFonts w:ascii="Times New Roman" w:hAnsi="Times New Roman" w:cs="Times New Roman"/>
          <w:b/>
          <w:bCs/>
          <w:sz w:val="24"/>
          <w:szCs w:val="24"/>
        </w:rPr>
        <w:drawing>
          <wp:inline distT="0" distB="0" distL="0" distR="0">
            <wp:extent cx="4242435" cy="3256280"/>
            <wp:effectExtent l="0" t="0" r="9525" b="5080"/>
            <wp:docPr id="128655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6290"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242435" cy="3259061"/>
                    </a:xfrm>
                    <a:prstGeom prst="rect">
                      <a:avLst/>
                    </a:prstGeom>
                  </pic:spPr>
                </pic:pic>
              </a:graphicData>
            </a:graphic>
          </wp:inline>
        </w:drawing>
      </w:r>
    </w:p>
    <w:p w14:paraId="77DCA03E">
      <w:pPr>
        <w:pStyle w:val="23"/>
        <w:numPr>
          <w:ilvl w:val="0"/>
          <w:numId w:val="9"/>
        </w:numPr>
        <w:tabs>
          <w:tab w:val="left" w:pos="84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Login Request → Admins Table → Access Granted/Denied</w:t>
      </w:r>
    </w:p>
    <w:p w14:paraId="65FC53A5">
      <w:pPr>
        <w:pStyle w:val="23"/>
        <w:numPr>
          <w:ilvl w:val="0"/>
          <w:numId w:val="9"/>
        </w:numPr>
        <w:tabs>
          <w:tab w:val="left" w:pos="84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Add Resident → Residents Table → Display in View Residents</w:t>
      </w:r>
    </w:p>
    <w:p w14:paraId="1C21DB27">
      <w:pPr>
        <w:pStyle w:val="23"/>
        <w:numPr>
          <w:ilvl w:val="0"/>
          <w:numId w:val="9"/>
        </w:numPr>
        <w:tabs>
          <w:tab w:val="left" w:pos="84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Assign Resident → Households Table → Update Members List</w:t>
      </w:r>
    </w:p>
    <w:p w14:paraId="0BFBB0BD">
      <w:pPr>
        <w:rPr>
          <w:rFonts w:ascii="Times New Roman" w:hAnsi="Times New Roman" w:cs="Times New Roman"/>
          <w:color w:val="auto"/>
          <w:sz w:val="24"/>
          <w:szCs w:val="24"/>
        </w:rPr>
      </w:pPr>
    </w:p>
    <w:p w14:paraId="172424D6">
      <w:pPr>
        <w:pStyle w:val="2"/>
        <w:spacing w:line="360" w:lineRule="auto"/>
        <w:ind w:left="3600" w:leftChars="0" w:right="567" w:firstLine="720" w:firstLineChars="0"/>
        <w:jc w:val="both"/>
        <w:rPr>
          <w:rFonts w:hint="default" w:ascii="Times New Roman" w:hAnsi="Times New Roman" w:cs="Times New Roman"/>
          <w:color w:val="auto"/>
          <w:sz w:val="24"/>
          <w:szCs w:val="24"/>
          <w:lang w:val="en-PH"/>
        </w:rPr>
      </w:pPr>
      <w:r>
        <w:rPr>
          <w:rFonts w:ascii="Times New Roman" w:hAnsi="Times New Roman" w:cs="Times New Roman"/>
          <w:color w:val="auto"/>
          <w:sz w:val="24"/>
          <w:szCs w:val="24"/>
        </w:rPr>
        <w:t>SECURITY DESIGN</w:t>
      </w:r>
    </w:p>
    <w:p w14:paraId="371A7EB4">
      <w:pPr>
        <w:spacing w:line="360" w:lineRule="auto"/>
        <w:ind w:left="850" w:right="567"/>
        <w:rPr>
          <w:sz w:val="24"/>
          <w:szCs w:val="24"/>
          <w:lang w:val="en-GB"/>
        </w:rPr>
      </w:pPr>
    </w:p>
    <w:p w14:paraId="6FCD0880">
      <w:pPr>
        <w:tabs>
          <w:tab w:val="left" w:pos="1248"/>
        </w:tabs>
        <w:spacing w:line="360" w:lineRule="auto"/>
        <w:ind w:left="850" w:right="567"/>
        <w:jc w:val="both"/>
        <w:rPr>
          <w:rFonts w:ascii="Times New Roman" w:hAnsi="Times New Roman" w:cs="Times New Roman"/>
          <w:sz w:val="24"/>
          <w:szCs w:val="24"/>
        </w:rPr>
      </w:pPr>
      <w:r>
        <w:rPr>
          <w:rFonts w:hint="default" w:ascii="Times New Roman" w:hAnsi="Times New Roman" w:cs="Times New Roman"/>
          <w:sz w:val="24"/>
          <w:szCs w:val="24"/>
          <w:lang w:val="en-GB"/>
        </w:rPr>
        <w:tab/>
      </w:r>
      <w:r>
        <w:rPr>
          <w:rFonts w:ascii="Times New Roman" w:hAnsi="Times New Roman" w:cs="Times New Roman"/>
          <w:sz w:val="24"/>
          <w:szCs w:val="24"/>
        </w:rPr>
        <w:t>The Village Resident Information &amp; Profiling System is built with strong security to keep resident data safe. Only authorized admins can log in using unique accounts, and their passwords are stored in hashed form for protection. Access to system modules is limited to admins, ensuring that personal data is only handled by officials. Data is also secured through encryption and safe transmission methods, preventing leaks or misuse. Extra measures like session timeouts, activity logs, and backups are added to keep the system reliable and trustworthy.</w:t>
      </w:r>
    </w:p>
    <w:p w14:paraId="27CC0698">
      <w:pPr>
        <w:pStyle w:val="33"/>
        <w:spacing w:before="100" w:after="100" w:line="360" w:lineRule="auto"/>
        <w:ind w:left="850" w:right="567" w:firstLine="720"/>
        <w:jc w:val="both"/>
        <w:rPr>
          <w:sz w:val="24"/>
          <w:szCs w:val="24"/>
        </w:rPr>
      </w:pPr>
      <w:r>
        <w:rPr>
          <w:rStyle w:val="34"/>
          <w:sz w:val="24"/>
          <w:szCs w:val="24"/>
        </w:rPr>
        <w:t>Authentication</w:t>
      </w:r>
      <w:r>
        <w:rPr>
          <w:sz w:val="24"/>
          <w:szCs w:val="24"/>
        </w:rPr>
        <w:t xml:space="preserve"> – Before anyone can use the system, an administrator must log in with a username and password. This makes sure that only trusted people can open the system and work with the records. If someone enters the wrong password too many times, the account may be locked for safety.</w:t>
      </w:r>
    </w:p>
    <w:p w14:paraId="5925C4DE">
      <w:pPr>
        <w:pStyle w:val="33"/>
        <w:spacing w:before="100" w:after="100" w:line="360" w:lineRule="auto"/>
        <w:ind w:left="850" w:right="567" w:firstLine="720"/>
        <w:jc w:val="both"/>
        <w:rPr>
          <w:sz w:val="24"/>
          <w:szCs w:val="24"/>
        </w:rPr>
      </w:pPr>
      <w:r>
        <w:rPr>
          <w:rStyle w:val="34"/>
          <w:sz w:val="24"/>
          <w:szCs w:val="24"/>
        </w:rPr>
        <w:t>Passwords</w:t>
      </w:r>
      <w:r>
        <w:rPr>
          <w:sz w:val="24"/>
          <w:szCs w:val="24"/>
        </w:rPr>
        <w:t xml:space="preserve"> – The system never saves passwords in their real form. Instead, they are scrambled and protected so that even if someone gets into the database, they can’t read the actual passwords. Administrators are also encouraged to use strong passwords with letters, numbers, and symbols to keep their accounts safer.</w:t>
      </w:r>
    </w:p>
    <w:p w14:paraId="18FE55B6">
      <w:pPr>
        <w:pStyle w:val="33"/>
        <w:spacing w:before="100" w:after="100" w:line="360" w:lineRule="auto"/>
        <w:ind w:left="850" w:right="567" w:firstLine="720"/>
        <w:jc w:val="both"/>
        <w:rPr>
          <w:sz w:val="24"/>
          <w:szCs w:val="24"/>
        </w:rPr>
      </w:pPr>
      <w:r>
        <w:rPr>
          <w:rStyle w:val="34"/>
          <w:sz w:val="24"/>
          <w:szCs w:val="24"/>
        </w:rPr>
        <w:t>Authorization</w:t>
      </w:r>
      <w:r>
        <w:rPr>
          <w:sz w:val="24"/>
          <w:szCs w:val="24"/>
        </w:rPr>
        <w:t xml:space="preserve"> – Not everyone has the same level of access. Only administrators can open and manage important parts of the system like resident records and household information. Other users, like data encoders or viewers, may only enter information or look at reports. This way, sensitive data is protected.</w:t>
      </w:r>
    </w:p>
    <w:p w14:paraId="702AF185">
      <w:pPr>
        <w:pStyle w:val="33"/>
        <w:spacing w:before="100" w:after="100" w:line="360" w:lineRule="auto"/>
        <w:ind w:left="850" w:right="567" w:firstLine="720"/>
        <w:jc w:val="both"/>
        <w:rPr>
          <w:sz w:val="24"/>
          <w:szCs w:val="24"/>
        </w:rPr>
      </w:pPr>
      <w:r>
        <w:rPr>
          <w:rStyle w:val="34"/>
          <w:sz w:val="24"/>
          <w:szCs w:val="24"/>
        </w:rPr>
        <w:t>Forgot Password</w:t>
      </w:r>
      <w:r>
        <w:rPr>
          <w:sz w:val="24"/>
          <w:szCs w:val="24"/>
        </w:rPr>
        <w:t xml:space="preserve"> – If an administrator forgets their password, the system has a recovery option. For example, the administrator may answer security questions, get a code sent to their email or phone, or ask the super admin to reset it. This ensures they can get back into the system safely without exposing any private information.</w:t>
      </w:r>
    </w:p>
    <w:p w14:paraId="4163905A">
      <w:pPr>
        <w:tabs>
          <w:tab w:val="left" w:pos="1248"/>
        </w:tabs>
        <w:spacing w:line="360" w:lineRule="auto"/>
        <w:jc w:val="both"/>
        <w:rPr>
          <w:rFonts w:ascii="Times New Roman" w:hAnsi="Times New Roman" w:cs="Times New Roman"/>
          <w:sz w:val="24"/>
          <w:szCs w:val="24"/>
        </w:rPr>
      </w:pPr>
    </w:p>
    <w:p w14:paraId="23A5B659">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PERFORMANCE DESIGN</w:t>
      </w:r>
    </w:p>
    <w:p w14:paraId="27512C28">
      <w:pPr>
        <w:spacing w:line="360" w:lineRule="auto"/>
        <w:rPr>
          <w:sz w:val="24"/>
          <w:szCs w:val="24"/>
        </w:rPr>
      </w:pPr>
    </w:p>
    <w:p w14:paraId="7017BA5E">
      <w:pPr>
        <w:spacing w:line="360" w:lineRule="auto"/>
        <w:ind w:left="850" w:right="567" w:firstLine="719" w:firstLineChars="0"/>
        <w:jc w:val="both"/>
        <w:rPr>
          <w:rFonts w:ascii="Times New Roman" w:hAnsi="Times New Roman" w:eastAsia="SimSun" w:cs="Times New Roman"/>
          <w:sz w:val="24"/>
          <w:szCs w:val="24"/>
        </w:rPr>
      </w:pPr>
      <w:r>
        <w:rPr>
          <w:rFonts w:ascii="Times New Roman" w:hAnsi="Times New Roman" w:eastAsia="SimSun" w:cs="Times New Roman"/>
          <w:sz w:val="24"/>
          <w:szCs w:val="24"/>
        </w:rPr>
        <w:t>The system is built to run smoothly and handle everyday tasks without slowing down. It ensures quick loading of resident records, fast searches, and efficient report generation so administrators don’t waste time waiting. By keeping processes lightweight and optimized, the system provides a reliable experience even as the database grows, making it easier for village staff to focus on their work.</w:t>
      </w:r>
    </w:p>
    <w:p w14:paraId="59559F0F">
      <w:pPr>
        <w:spacing w:line="360" w:lineRule="auto"/>
        <w:ind w:left="850" w:right="567" w:firstLine="720"/>
        <w:jc w:val="both"/>
        <w:rPr>
          <w:rFonts w:ascii="Times New Roman" w:hAnsi="Times New Roman" w:eastAsia="SimSun" w:cs="Times New Roman"/>
          <w:sz w:val="24"/>
          <w:szCs w:val="24"/>
        </w:rPr>
      </w:pPr>
    </w:p>
    <w:p w14:paraId="44C3E67B">
      <w:pPr>
        <w:pStyle w:val="23"/>
        <w:numPr>
          <w:ilvl w:val="0"/>
          <w:numId w:val="0"/>
        </w:numPr>
        <w:spacing w:line="360" w:lineRule="auto"/>
        <w:ind w:left="850" w:right="567" w:firstLine="120" w:firstLineChars="50"/>
        <w:jc w:val="both"/>
        <w:rPr>
          <w:rFonts w:ascii="Times New Roman" w:hAnsi="Times New Roman" w:cs="Times New Roman"/>
          <w:b/>
          <w:bCs/>
          <w:sz w:val="24"/>
          <w:szCs w:val="24"/>
        </w:rPr>
      </w:pPr>
      <w:r>
        <w:rPr>
          <w:rFonts w:ascii="Times New Roman" w:hAnsi="Times New Roman" w:cs="Times New Roman"/>
          <w:sz w:val="24"/>
          <w:szCs w:val="24"/>
          <w:lang w:val="en-GB"/>
        </w:rPr>
        <w:tab/>
      </w:r>
      <w:r>
        <w:rPr>
          <w:rFonts w:ascii="Times New Roman" w:hAnsi="Times New Roman" w:cs="Times New Roman"/>
          <w:b/>
          <w:bCs/>
          <w:sz w:val="24"/>
          <w:szCs w:val="24"/>
        </w:rPr>
        <w:t xml:space="preserve"> OPTIMIZED QUERIES</w:t>
      </w:r>
    </w:p>
    <w:p w14:paraId="2A6DC2F8">
      <w:pPr>
        <w:pStyle w:val="23"/>
        <w:numPr>
          <w:ilvl w:val="0"/>
          <w:numId w:val="10"/>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To get a quick response from the system, use straightforward and effective SQL queries.</w:t>
      </w:r>
    </w:p>
    <w:p w14:paraId="4FDD661B">
      <w:pPr>
        <w:pStyle w:val="23"/>
        <w:numPr>
          <w:ilvl w:val="0"/>
          <w:numId w:val="10"/>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Only retrieve the information you require; do not retrieve extraneous data.</w:t>
      </w:r>
    </w:p>
    <w:p w14:paraId="7BA2F49E">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For instance, if you are looking for a resident by ID, just look up that ID rather than looking through every record.</w:t>
      </w:r>
    </w:p>
    <w:p w14:paraId="358F574C">
      <w:pPr>
        <w:pStyle w:val="23"/>
        <w:numPr>
          <w:ilvl w:val="0"/>
          <w:numId w:val="0"/>
        </w:numPr>
        <w:spacing w:line="360" w:lineRule="auto"/>
        <w:ind w:left="850" w:right="567"/>
        <w:jc w:val="both"/>
        <w:rPr>
          <w:rFonts w:ascii="Times New Roman" w:hAnsi="Times New Roman" w:cs="Times New Roman"/>
          <w:sz w:val="24"/>
          <w:szCs w:val="24"/>
        </w:rPr>
      </w:pPr>
    </w:p>
    <w:p w14:paraId="5714C8DD">
      <w:pPr>
        <w:pStyle w:val="23"/>
        <w:numPr>
          <w:ilvl w:val="0"/>
          <w:numId w:val="0"/>
        </w:numPr>
        <w:spacing w:line="360" w:lineRule="auto"/>
        <w:ind w:left="850" w:right="567" w:firstLine="120" w:firstLineChars="50"/>
        <w:jc w:val="both"/>
        <w:rPr>
          <w:rFonts w:ascii="Times New Roman" w:hAnsi="Times New Roman" w:cs="Times New Roman"/>
          <w:b/>
          <w:bCs/>
          <w:sz w:val="24"/>
          <w:szCs w:val="24"/>
        </w:rPr>
      </w:pPr>
      <w:r>
        <w:rPr>
          <w:rFonts w:ascii="Times New Roman" w:hAnsi="Times New Roman" w:cs="Times New Roman"/>
          <w:b/>
          <w:bCs/>
          <w:sz w:val="24"/>
          <w:szCs w:val="24"/>
          <w:lang w:val="en-GB"/>
        </w:rPr>
        <w:tab/>
      </w:r>
      <w:r>
        <w:rPr>
          <w:rFonts w:ascii="Times New Roman" w:hAnsi="Times New Roman" w:cs="Times New Roman"/>
          <w:b/>
          <w:bCs/>
          <w:sz w:val="24"/>
          <w:szCs w:val="24"/>
        </w:rPr>
        <w:t xml:space="preserve"> INDEXING</w:t>
      </w:r>
    </w:p>
    <w:p w14:paraId="536AA059">
      <w:pPr>
        <w:pStyle w:val="23"/>
        <w:numPr>
          <w:ilvl w:val="0"/>
          <w:numId w:val="11"/>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By including indexes on ResidentID and HouseholdID, the system can locate residents and households more rapidly without having to search the entire database.</w:t>
      </w:r>
    </w:p>
    <w:p w14:paraId="3C965CE9">
      <w:pPr>
        <w:pStyle w:val="23"/>
        <w:numPr>
          <w:ilvl w:val="0"/>
          <w:numId w:val="11"/>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This enhances performance, particularly as the database gets bigger.</w:t>
      </w:r>
    </w:p>
    <w:p w14:paraId="6F7723AB">
      <w:pPr>
        <w:pStyle w:val="23"/>
        <w:numPr>
          <w:ilvl w:val="0"/>
          <w:numId w:val="0"/>
        </w:numPr>
        <w:spacing w:line="360" w:lineRule="auto"/>
        <w:ind w:left="850" w:right="567"/>
        <w:jc w:val="both"/>
        <w:rPr>
          <w:rFonts w:ascii="Times New Roman" w:hAnsi="Times New Roman" w:cs="Times New Roman"/>
          <w:sz w:val="24"/>
          <w:szCs w:val="24"/>
        </w:rPr>
      </w:pPr>
    </w:p>
    <w:p w14:paraId="48A04CD5">
      <w:pPr>
        <w:pStyle w:val="23"/>
        <w:numPr>
          <w:ilvl w:val="0"/>
          <w:numId w:val="0"/>
        </w:numPr>
        <w:spacing w:line="360" w:lineRule="auto"/>
        <w:ind w:left="850" w:right="567" w:firstLine="120" w:firstLineChars="50"/>
        <w:jc w:val="both"/>
        <w:rPr>
          <w:rFonts w:ascii="Times New Roman" w:hAnsi="Times New Roman" w:cs="Times New Roman"/>
          <w:b/>
          <w:bCs/>
          <w:sz w:val="24"/>
          <w:szCs w:val="24"/>
        </w:rPr>
      </w:pPr>
      <w:r>
        <w:rPr>
          <w:rFonts w:ascii="Times New Roman" w:hAnsi="Times New Roman" w:cs="Times New Roman"/>
          <w:b/>
          <w:bCs/>
          <w:sz w:val="24"/>
          <w:szCs w:val="24"/>
          <w:lang w:val="en-GB"/>
        </w:rPr>
        <w:tab/>
      </w:r>
      <w:r>
        <w:rPr>
          <w:rFonts w:ascii="Times New Roman" w:hAnsi="Times New Roman" w:cs="Times New Roman"/>
          <w:b/>
          <w:bCs/>
          <w:sz w:val="24"/>
          <w:szCs w:val="24"/>
        </w:rPr>
        <w:t>QUICK FORM FILLING OUT</w:t>
      </w:r>
    </w:p>
    <w:p w14:paraId="48B06F01">
      <w:pPr>
        <w:pStyle w:val="23"/>
        <w:numPr>
          <w:ilvl w:val="0"/>
          <w:numId w:val="12"/>
        </w:numPr>
        <w:tabs>
          <w:tab w:val="left" w:pos="420"/>
          <w:tab w:val="left" w:pos="127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Only the data currently required should be loaded into forms.</w:t>
      </w:r>
      <w:r>
        <w:rPr>
          <w:rFonts w:ascii="Times New Roman" w:hAnsi="Times New Roman" w:cs="Times New Roman"/>
          <w:sz w:val="24"/>
          <w:szCs w:val="24"/>
          <w:lang w:val="en-GB"/>
        </w:rPr>
        <w:t xml:space="preserve"> </w:t>
      </w:r>
      <w:r>
        <w:rPr>
          <w:rFonts w:ascii="Times New Roman" w:hAnsi="Times New Roman" w:cs="Times New Roman"/>
          <w:sz w:val="24"/>
          <w:szCs w:val="24"/>
        </w:rPr>
        <w:t>Example: When the resident list is opened, only the most basic information (name, age, and address) is displayed; additional information is loaded only when a particular profile is opened.</w:t>
      </w:r>
    </w:p>
    <w:p w14:paraId="339F5B39">
      <w:pPr>
        <w:pStyle w:val="23"/>
        <w:numPr>
          <w:ilvl w:val="0"/>
          <w:numId w:val="12"/>
        </w:numPr>
        <w:tabs>
          <w:tab w:val="left" w:pos="420"/>
          <w:tab w:val="left" w:pos="1270"/>
        </w:tabs>
        <w:spacing w:line="360" w:lineRule="auto"/>
        <w:ind w:right="567"/>
        <w:jc w:val="both"/>
        <w:rPr>
          <w:rFonts w:ascii="Times New Roman" w:hAnsi="Times New Roman" w:cs="Times New Roman"/>
          <w:b/>
          <w:bCs/>
          <w:sz w:val="24"/>
          <w:szCs w:val="24"/>
        </w:rPr>
      </w:pPr>
      <w:r>
        <w:rPr>
          <w:rFonts w:ascii="Times New Roman" w:hAnsi="Times New Roman" w:cs="Times New Roman"/>
          <w:sz w:val="24"/>
          <w:szCs w:val="24"/>
        </w:rPr>
        <w:t>Cache (temporarily store) frequently used data, such as household lists, to save the system from having to retrieve it each time.</w:t>
      </w:r>
    </w:p>
    <w:p w14:paraId="037B55BB">
      <w:pPr>
        <w:pStyle w:val="23"/>
        <w:numPr>
          <w:ilvl w:val="0"/>
          <w:numId w:val="0"/>
        </w:numPr>
        <w:spacing w:line="360" w:lineRule="auto"/>
        <w:ind w:left="850" w:right="567"/>
        <w:jc w:val="both"/>
        <w:rPr>
          <w:rFonts w:ascii="Times New Roman" w:hAnsi="Times New Roman" w:cs="Times New Roman"/>
          <w:sz w:val="24"/>
          <w:szCs w:val="24"/>
        </w:rPr>
      </w:pPr>
    </w:p>
    <w:p w14:paraId="2D948701">
      <w:pPr>
        <w:pStyle w:val="23"/>
        <w:numPr>
          <w:ilvl w:val="0"/>
          <w:numId w:val="0"/>
        </w:numPr>
        <w:spacing w:line="360" w:lineRule="auto"/>
        <w:ind w:left="850" w:right="567"/>
        <w:jc w:val="both"/>
        <w:rPr>
          <w:rFonts w:ascii="Times New Roman" w:hAnsi="Times New Roman" w:cs="Times New Roman"/>
          <w:sz w:val="24"/>
          <w:szCs w:val="24"/>
        </w:rPr>
      </w:pPr>
    </w:p>
    <w:p w14:paraId="12ECE46A">
      <w:pPr>
        <w:pStyle w:val="23"/>
        <w:numPr>
          <w:ilvl w:val="0"/>
          <w:numId w:val="0"/>
        </w:numPr>
        <w:spacing w:line="360" w:lineRule="auto"/>
        <w:jc w:val="both"/>
        <w:rPr>
          <w:rFonts w:ascii="Times New Roman" w:hAnsi="Times New Roman" w:cs="Times New Roman"/>
          <w:sz w:val="24"/>
          <w:szCs w:val="24"/>
        </w:rPr>
      </w:pPr>
    </w:p>
    <w:p w14:paraId="3B5A047F">
      <w:pPr>
        <w:pStyle w:val="23"/>
        <w:numPr>
          <w:ilvl w:val="0"/>
          <w:numId w:val="0"/>
        </w:numPr>
        <w:spacing w:line="360" w:lineRule="auto"/>
        <w:ind w:left="850" w:right="567"/>
        <w:jc w:val="center"/>
        <w:rPr>
          <w:rFonts w:ascii="Times New Roman" w:hAnsi="Times New Roman" w:cs="Times New Roman"/>
          <w:b/>
          <w:bCs/>
          <w:sz w:val="24"/>
          <w:szCs w:val="24"/>
        </w:rPr>
      </w:pPr>
      <w:r>
        <w:rPr>
          <w:rFonts w:ascii="Times New Roman" w:hAnsi="Times New Roman" w:cs="Times New Roman"/>
          <w:b/>
          <w:bCs/>
          <w:sz w:val="24"/>
          <w:szCs w:val="24"/>
        </w:rPr>
        <w:t>ERROR HANDLING AND LOGGING</w:t>
      </w:r>
    </w:p>
    <w:p w14:paraId="076B4BF0">
      <w:pPr>
        <w:pStyle w:val="33"/>
        <w:spacing w:before="100" w:after="100" w:line="360" w:lineRule="auto"/>
        <w:ind w:left="850" w:right="567" w:firstLine="719" w:firstLineChars="0"/>
        <w:jc w:val="both"/>
        <w:rPr>
          <w:sz w:val="24"/>
          <w:szCs w:val="24"/>
        </w:rPr>
      </w:pPr>
      <w:r>
        <w:rPr>
          <w:sz w:val="24"/>
          <w:szCs w:val="24"/>
        </w:rPr>
        <w:t>The system is built to handle errors in a way that keeps things running smoothly for the user. If something goes wrong like a missing entry or a wrong input the system shows clear and simple messages instead of technical jargon, so users know what to do next. At the same time, it keeps a secure log of these errors in the background. This helps administrators or developers review issues later, fix problems faster, and keep the system reliable for everyday use.</w:t>
      </w:r>
    </w:p>
    <w:p w14:paraId="3A4CFAD3">
      <w:pPr>
        <w:pStyle w:val="23"/>
        <w:numPr>
          <w:ilvl w:val="0"/>
          <w:numId w:val="0"/>
        </w:numPr>
        <w:spacing w:line="360" w:lineRule="auto"/>
        <w:ind w:left="850" w:right="567"/>
        <w:jc w:val="both"/>
        <w:rPr>
          <w:rFonts w:ascii="Times New Roman" w:hAnsi="Times New Roman" w:cs="Times New Roman"/>
          <w:b/>
          <w:bCs/>
          <w:sz w:val="24"/>
          <w:szCs w:val="24"/>
        </w:rPr>
      </w:pPr>
    </w:p>
    <w:p w14:paraId="363F32D1">
      <w:pPr>
        <w:pStyle w:val="23"/>
        <w:numPr>
          <w:ilvl w:val="0"/>
          <w:numId w:val="0"/>
        </w:numPr>
        <w:spacing w:line="360" w:lineRule="auto"/>
        <w:ind w:left="840" w:leftChars="0" w:right="567" w:rightChars="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bCs/>
          <w:sz w:val="24"/>
          <w:szCs w:val="24"/>
        </w:rPr>
        <w:t>Validation of Input:</w:t>
      </w:r>
      <w:r>
        <w:rPr>
          <w:rFonts w:ascii="Times New Roman" w:hAnsi="Times New Roman" w:cs="Times New Roman"/>
          <w:sz w:val="24"/>
          <w:szCs w:val="24"/>
        </w:rPr>
        <w:t xml:space="preserve"> The system verifies all data before storing it.</w:t>
      </w:r>
    </w:p>
    <w:p w14:paraId="318D3E50">
      <w:pPr>
        <w:pStyle w:val="23"/>
        <w:numPr>
          <w:ilvl w:val="0"/>
          <w:numId w:val="0"/>
        </w:numPr>
        <w:tabs>
          <w:tab w:val="left" w:pos="420"/>
        </w:tabs>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For example, age can only be expressed as a number.</w:t>
      </w:r>
    </w:p>
    <w:p w14:paraId="129C5A5B">
      <w:pPr>
        <w:pStyle w:val="23"/>
        <w:numPr>
          <w:ilvl w:val="0"/>
          <w:numId w:val="13"/>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Name and address are examples of required fields that cannot be left empty.</w:t>
      </w:r>
    </w:p>
    <w:p w14:paraId="13431FFD">
      <w:pPr>
        <w:pStyle w:val="23"/>
        <w:numPr>
          <w:ilvl w:val="0"/>
          <w:numId w:val="13"/>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duplicate household or resident IDs.</w:t>
      </w:r>
    </w:p>
    <w:p w14:paraId="112EF8F7">
      <w:pPr>
        <w:pStyle w:val="23"/>
        <w:numPr>
          <w:ilvl w:val="0"/>
          <w:numId w:val="13"/>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Dates need to be formatted correctly, such as 01/01/2025.</w:t>
      </w:r>
    </w:p>
    <w:p w14:paraId="5211DD38">
      <w:pPr>
        <w:pStyle w:val="23"/>
        <w:numPr>
          <w:ilvl w:val="0"/>
          <w:numId w:val="0"/>
        </w:numPr>
        <w:spacing w:line="360" w:lineRule="auto"/>
        <w:ind w:left="850" w:right="567"/>
        <w:jc w:val="both"/>
        <w:rPr>
          <w:rFonts w:ascii="Times New Roman" w:hAnsi="Times New Roman" w:cs="Times New Roman"/>
          <w:sz w:val="24"/>
          <w:szCs w:val="24"/>
        </w:rPr>
      </w:pPr>
    </w:p>
    <w:p w14:paraId="12607DBF">
      <w:pPr>
        <w:pStyle w:val="23"/>
        <w:numPr>
          <w:ilvl w:val="0"/>
          <w:numId w:val="0"/>
        </w:numPr>
        <w:spacing w:line="360" w:lineRule="auto"/>
        <w:ind w:left="840" w:leftChars="0" w:right="567" w:rightChars="0"/>
        <w:jc w:val="both"/>
        <w:rPr>
          <w:rFonts w:ascii="Times New Roman" w:hAnsi="Times New Roman" w:cs="Times New Roman"/>
          <w:sz w:val="24"/>
          <w:szCs w:val="24"/>
        </w:rPr>
      </w:pPr>
      <w:r>
        <w:rPr>
          <w:rFonts w:ascii="Times New Roman" w:hAnsi="Times New Roman" w:cs="Times New Roman"/>
          <w:b/>
          <w:bCs/>
          <w:sz w:val="24"/>
          <w:szCs w:val="24"/>
        </w:rPr>
        <w:t>User-Friendly Error Messages:</w:t>
      </w:r>
      <w:r>
        <w:rPr>
          <w:rFonts w:ascii="Times New Roman" w:hAnsi="Times New Roman" w:cs="Times New Roman"/>
          <w:sz w:val="24"/>
          <w:szCs w:val="24"/>
        </w:rPr>
        <w:t xml:space="preserve"> The system displays a clear message in the event that something is incorrect.</w:t>
      </w:r>
    </w:p>
    <w:p w14:paraId="1AC4B80B">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ex: "</w:t>
      </w:r>
      <w:r>
        <w:rPr>
          <w:rFonts w:hint="default" w:ascii="Times New Roman" w:hAnsi="Times New Roman" w:cs="Times New Roman"/>
          <w:sz w:val="24"/>
          <w:szCs w:val="24"/>
          <w:lang w:val="en-PH"/>
        </w:rPr>
        <w:t>Invalid Username or Password!</w:t>
      </w:r>
      <w:r>
        <w:rPr>
          <w:rFonts w:ascii="Times New Roman" w:hAnsi="Times New Roman" w:cs="Times New Roman"/>
          <w:sz w:val="24"/>
          <w:szCs w:val="24"/>
        </w:rPr>
        <w:t>."</w:t>
      </w:r>
    </w:p>
    <w:p w14:paraId="07D5458E">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ex: "</w:t>
      </w:r>
      <w:r>
        <w:rPr>
          <w:rFonts w:hint="default" w:ascii="Times New Roman" w:hAnsi="Times New Roman" w:cs="Times New Roman"/>
          <w:sz w:val="24"/>
          <w:szCs w:val="24"/>
          <w:lang w:val="en-PH"/>
        </w:rPr>
        <w:t>Username Not Found!</w:t>
      </w:r>
      <w:r>
        <w:rPr>
          <w:rFonts w:ascii="Times New Roman" w:hAnsi="Times New Roman" w:cs="Times New Roman"/>
          <w:sz w:val="24"/>
          <w:szCs w:val="24"/>
        </w:rPr>
        <w:t>."</w:t>
      </w:r>
    </w:p>
    <w:p w14:paraId="1BDA1DF9">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ex: "</w:t>
      </w:r>
      <w:r>
        <w:rPr>
          <w:rFonts w:hint="default" w:ascii="Times New Roman" w:hAnsi="Times New Roman" w:cs="Times New Roman"/>
          <w:sz w:val="24"/>
          <w:szCs w:val="24"/>
          <w:lang w:val="en-PH"/>
        </w:rPr>
        <w:t>Password has been successfully reset!</w:t>
      </w:r>
      <w:r>
        <w:rPr>
          <w:rFonts w:ascii="Times New Roman" w:hAnsi="Times New Roman" w:cs="Times New Roman"/>
          <w:sz w:val="24"/>
          <w:szCs w:val="24"/>
        </w:rPr>
        <w:t>."</w:t>
      </w:r>
    </w:p>
    <w:p w14:paraId="44B50E1E">
      <w:pPr>
        <w:pStyle w:val="23"/>
        <w:numPr>
          <w:ilvl w:val="0"/>
          <w:numId w:val="0"/>
        </w:numPr>
        <w:spacing w:line="360" w:lineRule="auto"/>
        <w:ind w:left="850" w:right="567"/>
        <w:jc w:val="both"/>
        <w:rPr>
          <w:rFonts w:ascii="Times New Roman" w:hAnsi="Times New Roman" w:cs="Times New Roman"/>
          <w:sz w:val="24"/>
          <w:szCs w:val="24"/>
        </w:rPr>
      </w:pPr>
      <w:r>
        <w:rPr>
          <w:rFonts w:hint="default" w:ascii="Times New Roman" w:hAnsi="Times New Roman" w:cs="Times New Roman"/>
          <w:sz w:val="24"/>
          <w:szCs w:val="24"/>
          <w:lang w:val="en-PH"/>
        </w:rPr>
        <w:tab/>
      </w:r>
      <w:r>
        <w:rPr>
          <w:rFonts w:ascii="Times New Roman" w:hAnsi="Times New Roman" w:cs="Times New Roman"/>
          <w:sz w:val="24"/>
          <w:szCs w:val="24"/>
        </w:rPr>
        <w:t>ex: "</w:t>
      </w:r>
      <w:r>
        <w:rPr>
          <w:rFonts w:hint="default" w:ascii="Times New Roman" w:hAnsi="Times New Roman" w:cs="Times New Roman"/>
          <w:sz w:val="24"/>
          <w:szCs w:val="24"/>
          <w:lang w:val="en-PH"/>
        </w:rPr>
        <w:t>Login Successfully</w:t>
      </w:r>
      <w:r>
        <w:rPr>
          <w:rFonts w:ascii="Times New Roman" w:hAnsi="Times New Roman" w:cs="Times New Roman"/>
          <w:sz w:val="24"/>
          <w:szCs w:val="24"/>
        </w:rPr>
        <w:t>."</w:t>
      </w:r>
    </w:p>
    <w:p w14:paraId="4D9F463C">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ex: "</w:t>
      </w:r>
      <w:r>
        <w:rPr>
          <w:rFonts w:hint="default" w:ascii="Times New Roman" w:hAnsi="Times New Roman" w:cs="Times New Roman"/>
          <w:sz w:val="24"/>
          <w:szCs w:val="24"/>
          <w:lang w:val="en-GB"/>
        </w:rPr>
        <w:t xml:space="preserve"> New </w:t>
      </w:r>
      <w:r>
        <w:rPr>
          <w:rFonts w:hint="default" w:ascii="Times New Roman" w:hAnsi="Times New Roman" w:cs="Times New Roman"/>
          <w:sz w:val="24"/>
          <w:szCs w:val="24"/>
          <w:lang w:val="en-PH"/>
        </w:rPr>
        <w:t xml:space="preserve">Resident </w:t>
      </w:r>
      <w:r>
        <w:rPr>
          <w:rFonts w:hint="default" w:ascii="Times New Roman" w:hAnsi="Times New Roman" w:cs="Times New Roman"/>
          <w:sz w:val="24"/>
          <w:szCs w:val="24"/>
          <w:lang w:val="en-GB"/>
        </w:rPr>
        <w:t xml:space="preserve">added </w:t>
      </w:r>
      <w:r>
        <w:rPr>
          <w:rFonts w:hint="default" w:ascii="Times New Roman" w:hAnsi="Times New Roman" w:cs="Times New Roman"/>
          <w:sz w:val="24"/>
          <w:szCs w:val="24"/>
          <w:lang w:val="en-PH"/>
        </w:rPr>
        <w:t>successfully!</w:t>
      </w:r>
      <w:r>
        <w:rPr>
          <w:rFonts w:ascii="Times New Roman" w:hAnsi="Times New Roman" w:cs="Times New Roman"/>
          <w:sz w:val="24"/>
          <w:szCs w:val="24"/>
        </w:rPr>
        <w:t>"</w:t>
      </w:r>
    </w:p>
    <w:p w14:paraId="2A45B113">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ex: "</w:t>
      </w:r>
      <w:r>
        <w:rPr>
          <w:rFonts w:hint="default" w:ascii="Times New Roman" w:hAnsi="Times New Roman" w:cs="Times New Roman"/>
          <w:sz w:val="24"/>
          <w:szCs w:val="24"/>
          <w:lang w:val="en-PH"/>
        </w:rPr>
        <w:t>Household address updated successfully!</w:t>
      </w:r>
      <w:r>
        <w:rPr>
          <w:rFonts w:ascii="Times New Roman" w:hAnsi="Times New Roman" w:cs="Times New Roman"/>
          <w:sz w:val="24"/>
          <w:szCs w:val="24"/>
        </w:rPr>
        <w:t>."</w:t>
      </w:r>
    </w:p>
    <w:p w14:paraId="7E504C3D">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ex: "</w:t>
      </w:r>
      <w:r>
        <w:rPr>
          <w:rFonts w:hint="default" w:ascii="Times New Roman" w:hAnsi="Times New Roman" w:cs="Times New Roman"/>
          <w:sz w:val="24"/>
          <w:szCs w:val="24"/>
          <w:lang w:val="en-PH"/>
        </w:rPr>
        <w:t xml:space="preserve">Household address </w:t>
      </w:r>
      <w:r>
        <w:rPr>
          <w:rFonts w:hint="default" w:ascii="Times New Roman" w:hAnsi="Times New Roman" w:cs="Times New Roman"/>
          <w:sz w:val="24"/>
          <w:szCs w:val="24"/>
          <w:lang w:val="en-GB"/>
        </w:rPr>
        <w:t xml:space="preserve">added </w:t>
      </w:r>
      <w:r>
        <w:rPr>
          <w:rFonts w:hint="default" w:ascii="Times New Roman" w:hAnsi="Times New Roman" w:cs="Times New Roman"/>
          <w:sz w:val="24"/>
          <w:szCs w:val="24"/>
          <w:lang w:val="en-PH"/>
        </w:rPr>
        <w:t>successfully!</w:t>
      </w:r>
      <w:r>
        <w:rPr>
          <w:rFonts w:ascii="Times New Roman" w:hAnsi="Times New Roman" w:cs="Times New Roman"/>
          <w:sz w:val="24"/>
          <w:szCs w:val="24"/>
        </w:rPr>
        <w:t>."</w:t>
      </w:r>
    </w:p>
    <w:p w14:paraId="7154FB89">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ex: "</w:t>
      </w:r>
      <w:r>
        <w:rPr>
          <w:rFonts w:hint="default" w:ascii="Times New Roman" w:hAnsi="Times New Roman" w:cs="Times New Roman"/>
          <w:sz w:val="24"/>
          <w:szCs w:val="24"/>
          <w:lang w:val="en-GB"/>
        </w:rPr>
        <w:t>New household added</w:t>
      </w:r>
      <w:r>
        <w:rPr>
          <w:rFonts w:hint="default" w:ascii="Times New Roman" w:hAnsi="Times New Roman" w:cs="Times New Roman"/>
          <w:sz w:val="24"/>
          <w:szCs w:val="24"/>
          <w:lang w:val="en-PH"/>
        </w:rPr>
        <w:t>!</w:t>
      </w:r>
      <w:r>
        <w:rPr>
          <w:rFonts w:ascii="Times New Roman" w:hAnsi="Times New Roman" w:cs="Times New Roman"/>
          <w:sz w:val="24"/>
          <w:szCs w:val="24"/>
        </w:rPr>
        <w:t>."</w:t>
      </w:r>
    </w:p>
    <w:p w14:paraId="2329B9C3">
      <w:pPr>
        <w:pStyle w:val="23"/>
        <w:numPr>
          <w:ilvl w:val="0"/>
          <w:numId w:val="0"/>
        </w:numPr>
        <w:spacing w:line="360" w:lineRule="auto"/>
        <w:ind w:left="850" w:right="567"/>
        <w:jc w:val="both"/>
        <w:rPr>
          <w:rFonts w:hint="default" w:ascii="Times New Roman" w:hAnsi="Times New Roman" w:cs="Times New Roman"/>
          <w:sz w:val="24"/>
          <w:szCs w:val="24"/>
          <w:lang w:val="en-PH"/>
        </w:rPr>
      </w:pPr>
      <w:r>
        <w:rPr>
          <w:rFonts w:ascii="Times New Roman" w:hAnsi="Times New Roman" w:cs="Times New Roman"/>
          <w:sz w:val="24"/>
          <w:szCs w:val="24"/>
        </w:rPr>
        <w:tab/>
      </w:r>
      <w:r>
        <w:rPr>
          <w:rFonts w:ascii="Times New Roman" w:hAnsi="Times New Roman" w:cs="Times New Roman"/>
          <w:sz w:val="24"/>
          <w:szCs w:val="24"/>
        </w:rPr>
        <w:t>ex: "</w:t>
      </w:r>
      <w:r>
        <w:rPr>
          <w:rFonts w:hint="default" w:ascii="Times New Roman" w:hAnsi="Times New Roman" w:cs="Times New Roman"/>
          <w:sz w:val="24"/>
          <w:szCs w:val="24"/>
          <w:lang w:val="en-PH"/>
        </w:rPr>
        <w:t xml:space="preserve"> Are you sure you want to logut?</w:t>
      </w:r>
      <w:r>
        <w:rPr>
          <w:rFonts w:ascii="Times New Roman" w:hAnsi="Times New Roman" w:cs="Times New Roman"/>
          <w:sz w:val="24"/>
          <w:szCs w:val="24"/>
        </w:rPr>
        <w:t>"</w:t>
      </w:r>
    </w:p>
    <w:p w14:paraId="19BC9494">
      <w:pPr>
        <w:pStyle w:val="23"/>
        <w:numPr>
          <w:ilvl w:val="0"/>
          <w:numId w:val="0"/>
        </w:numPr>
        <w:spacing w:line="360" w:lineRule="auto"/>
        <w:ind w:left="850" w:right="567"/>
        <w:jc w:val="both"/>
        <w:rPr>
          <w:rFonts w:ascii="Times New Roman" w:hAnsi="Times New Roman" w:cs="Times New Roman"/>
          <w:sz w:val="24"/>
          <w:szCs w:val="24"/>
        </w:rPr>
      </w:pPr>
    </w:p>
    <w:p w14:paraId="729CB14D">
      <w:pPr>
        <w:pStyle w:val="23"/>
        <w:numPr>
          <w:ilvl w:val="0"/>
          <w:numId w:val="0"/>
        </w:numPr>
        <w:spacing w:line="360" w:lineRule="auto"/>
        <w:ind w:left="840" w:leftChars="0" w:right="567" w:rightChars="0"/>
        <w:jc w:val="both"/>
        <w:rPr>
          <w:rFonts w:ascii="Times New Roman" w:hAnsi="Times New Roman" w:cs="Times New Roman"/>
          <w:sz w:val="24"/>
          <w:szCs w:val="24"/>
        </w:rPr>
      </w:pPr>
      <w:r>
        <w:rPr>
          <w:rFonts w:ascii="Times New Roman" w:hAnsi="Times New Roman" w:cs="Times New Roman"/>
          <w:b/>
          <w:bCs/>
          <w:sz w:val="24"/>
          <w:szCs w:val="24"/>
        </w:rPr>
        <w:t xml:space="preserve"> System logging</w:t>
      </w:r>
      <w:r>
        <w:rPr>
          <w:rFonts w:ascii="Times New Roman" w:hAnsi="Times New Roman" w:cs="Times New Roman"/>
          <w:sz w:val="24"/>
          <w:szCs w:val="24"/>
        </w:rPr>
        <w:t>: The system logs all actions and mistakes.</w:t>
      </w:r>
    </w:p>
    <w:p w14:paraId="004AD861">
      <w:pPr>
        <w:pStyle w:val="23"/>
        <w:numPr>
          <w:ilvl w:val="0"/>
          <w:numId w:val="14"/>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Logs are stored in a file, such as ErrorLog.txt.</w:t>
      </w:r>
    </w:p>
    <w:p w14:paraId="525BA906">
      <w:pPr>
        <w:pStyle w:val="23"/>
        <w:numPr>
          <w:ilvl w:val="0"/>
          <w:numId w:val="14"/>
        </w:numPr>
        <w:tabs>
          <w:tab w:val="left" w:pos="42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The date, time, error information, and user are all included in each log.</w:t>
      </w:r>
    </w:p>
    <w:p w14:paraId="21DF4774">
      <w:pPr>
        <w:pStyle w:val="23"/>
        <w:numPr>
          <w:ilvl w:val="0"/>
          <w:numId w:val="0"/>
        </w:numPr>
        <w:spacing w:line="360" w:lineRule="auto"/>
        <w:jc w:val="both"/>
        <w:rPr>
          <w:rFonts w:ascii="Times New Roman" w:hAnsi="Times New Roman" w:cs="Times New Roman"/>
          <w:sz w:val="24"/>
          <w:szCs w:val="24"/>
        </w:rPr>
      </w:pPr>
    </w:p>
    <w:p w14:paraId="0DC4E8B6">
      <w:pPr>
        <w:pStyle w:val="2"/>
        <w:spacing w:line="360" w:lineRule="auto"/>
        <w:ind w:left="850" w:right="567"/>
        <w:jc w:val="center"/>
        <w:rPr>
          <w:rFonts w:ascii="Times New Roman" w:hAnsi="Times New Roman" w:cs="Times New Roman"/>
          <w:color w:val="auto"/>
          <w:sz w:val="24"/>
          <w:szCs w:val="24"/>
        </w:rPr>
      </w:pPr>
      <w:r>
        <w:rPr>
          <w:rFonts w:ascii="Times New Roman" w:hAnsi="Times New Roman" w:cs="Times New Roman"/>
          <w:color w:val="auto"/>
          <w:sz w:val="24"/>
          <w:szCs w:val="24"/>
        </w:rPr>
        <w:t>THIRD-PARTY INTEGRATIONS</w:t>
      </w:r>
    </w:p>
    <w:p w14:paraId="5620511A">
      <w:pPr>
        <w:spacing w:line="360" w:lineRule="auto"/>
        <w:ind w:left="850" w:right="567"/>
        <w:rPr>
          <w:sz w:val="24"/>
          <w:szCs w:val="24"/>
        </w:rPr>
      </w:pPr>
    </w:p>
    <w:p w14:paraId="30D43B1F">
      <w:pPr>
        <w:spacing w:line="360" w:lineRule="auto"/>
        <w:ind w:left="850" w:right="567" w:firstLine="719" w:firstLineChars="0"/>
        <w:jc w:val="both"/>
        <w:rPr>
          <w:rFonts w:ascii="Times New Roman" w:hAnsi="Times New Roman" w:cs="Times New Roman"/>
          <w:sz w:val="24"/>
          <w:szCs w:val="24"/>
        </w:rPr>
      </w:pPr>
      <w:r>
        <w:rPr>
          <w:rFonts w:ascii="Times New Roman" w:hAnsi="Times New Roman" w:cs="Times New Roman"/>
          <w:sz w:val="24"/>
          <w:szCs w:val="24"/>
        </w:rPr>
        <w:t>At present, the Village Resident Information &amp; Profiling System does not connect to any outside software or services. It works on its own and handles all data inside the system</w:t>
      </w:r>
      <w:r>
        <w:rPr>
          <w:rFonts w:ascii="Times New Roman" w:hAnsi="Times New Roman" w:cs="Times New Roman"/>
          <w:sz w:val="24"/>
          <w:szCs w:val="24"/>
          <w:lang w:val="en-GB"/>
        </w:rPr>
        <w:t>.</w:t>
      </w:r>
    </w:p>
    <w:p w14:paraId="58ECE495">
      <w:pPr>
        <w:pStyle w:val="33"/>
        <w:spacing w:line="360" w:lineRule="auto"/>
        <w:ind w:left="850" w:right="567" w:firstLine="719" w:firstLineChars="0"/>
        <w:rPr>
          <w:sz w:val="24"/>
          <w:szCs w:val="24"/>
        </w:rPr>
      </w:pPr>
      <w:r>
        <w:rPr>
          <w:rStyle w:val="34"/>
          <w:sz w:val="24"/>
          <w:szCs w:val="24"/>
        </w:rPr>
        <w:t>Possible Future Additions</w:t>
      </w:r>
      <w:r>
        <w:rPr>
          <w:sz w:val="24"/>
          <w:szCs w:val="24"/>
        </w:rPr>
        <w:br w:type="textWrapping"/>
      </w:r>
      <w:r>
        <w:rPr>
          <w:rFonts w:hint="default"/>
          <w:sz w:val="24"/>
          <w:szCs w:val="24"/>
          <w:lang w:val="en-GB"/>
        </w:rPr>
        <w:tab/>
      </w:r>
      <w:bookmarkStart w:id="0" w:name="_GoBack"/>
      <w:bookmarkEnd w:id="0"/>
      <w:r>
        <w:rPr>
          <w:sz w:val="24"/>
          <w:szCs w:val="24"/>
        </w:rPr>
        <w:t>In the future, the system could grow and become even more useful for both officials and residents by adding features like:</w:t>
      </w:r>
    </w:p>
    <w:p w14:paraId="130A1D8B">
      <w:pPr>
        <w:pStyle w:val="33"/>
        <w:spacing w:line="360" w:lineRule="auto"/>
        <w:ind w:left="850" w:right="567" w:firstLine="720"/>
        <w:jc w:val="both"/>
        <w:rPr>
          <w:sz w:val="24"/>
          <w:szCs w:val="24"/>
        </w:rPr>
      </w:pPr>
      <w:r>
        <w:rPr>
          <w:rStyle w:val="34"/>
          <w:sz w:val="24"/>
          <w:szCs w:val="24"/>
        </w:rPr>
        <w:t>Reporting Tools</w:t>
      </w:r>
      <w:r>
        <w:rPr>
          <w:sz w:val="24"/>
          <w:szCs w:val="24"/>
        </w:rPr>
        <w:t xml:space="preserve"> – Instead of going through long lists of numbers, officials could use easy-to-read charts, graphs, and dashboards. This makes it simple to track things like how many new residents have moved in, which households need assistance, or what health services are most in demand. With clearer reports, leaders can make better decisions and explain information more clearly during community meetings.</w:t>
      </w:r>
    </w:p>
    <w:p w14:paraId="061C292D">
      <w:pPr>
        <w:pStyle w:val="33"/>
        <w:spacing w:line="360" w:lineRule="auto"/>
        <w:ind w:left="850" w:right="567" w:firstLine="720"/>
        <w:jc w:val="both"/>
        <w:rPr>
          <w:sz w:val="24"/>
          <w:szCs w:val="24"/>
        </w:rPr>
      </w:pPr>
      <w:r>
        <w:rPr>
          <w:rStyle w:val="34"/>
          <w:sz w:val="24"/>
          <w:szCs w:val="24"/>
        </w:rPr>
        <w:t>Government or Agency APIs</w:t>
      </w:r>
      <w:r>
        <w:rPr>
          <w:sz w:val="24"/>
          <w:szCs w:val="24"/>
        </w:rPr>
        <w:t xml:space="preserve"> – The system could connect directly with official government databases, such as census or health records. This way, updates like new births, deaths, or household changes could automatically appear in the system. It would save time for staff who no longer need to manually input everything, and it helps make sure the community’s records always match the official ones.</w:t>
      </w:r>
    </w:p>
    <w:p w14:paraId="0164685C">
      <w:pPr>
        <w:pStyle w:val="33"/>
        <w:spacing w:line="360" w:lineRule="auto"/>
        <w:ind w:left="850" w:right="567" w:firstLine="720"/>
        <w:jc w:val="both"/>
        <w:rPr>
          <w:sz w:val="24"/>
          <w:szCs w:val="24"/>
        </w:rPr>
      </w:pPr>
      <w:r>
        <w:rPr>
          <w:rStyle w:val="34"/>
          <w:sz w:val="24"/>
          <w:szCs w:val="24"/>
        </w:rPr>
        <w:t>Messaging and Notifications</w:t>
      </w:r>
      <w:r>
        <w:rPr>
          <w:sz w:val="24"/>
          <w:szCs w:val="24"/>
        </w:rPr>
        <w:t xml:space="preserve"> – Imagine being able to quickly send reminders or important updates to residents with just a few clicks. The system could send text messages, emails, or even app notifications about events, medical check-ups, barangay meetings, or emergency warnings like floods and storms. This makes communication faster and ensures residents feel more connected and informed.</w:t>
      </w:r>
    </w:p>
    <w:p w14:paraId="04045011">
      <w:pPr>
        <w:pStyle w:val="33"/>
        <w:spacing w:line="360" w:lineRule="auto"/>
        <w:ind w:left="850" w:right="567" w:firstLine="720"/>
        <w:jc w:val="both"/>
        <w:rPr>
          <w:sz w:val="24"/>
          <w:szCs w:val="24"/>
        </w:rPr>
      </w:pPr>
      <w:r>
        <w:rPr>
          <w:rStyle w:val="34"/>
          <w:sz w:val="24"/>
          <w:szCs w:val="24"/>
        </w:rPr>
        <w:t>Multi-language Support</w:t>
      </w:r>
      <w:r>
        <w:rPr>
          <w:sz w:val="24"/>
          <w:szCs w:val="24"/>
        </w:rPr>
        <w:t xml:space="preserve"> – Since many communities use different languages or dialects, the system could be designed to support multiple languages. This means residents and officials could interact with the system in the language they are most comfortable with, making it more inclusive and easier for everyone to understand.</w:t>
      </w:r>
    </w:p>
    <w:p w14:paraId="348049F6">
      <w:pPr>
        <w:pStyle w:val="33"/>
        <w:spacing w:line="360" w:lineRule="auto"/>
        <w:ind w:left="850" w:right="567" w:firstLine="720"/>
        <w:jc w:val="both"/>
        <w:rPr>
          <w:sz w:val="24"/>
          <w:szCs w:val="24"/>
        </w:rPr>
      </w:pPr>
      <w:r>
        <w:rPr>
          <w:rStyle w:val="34"/>
          <w:sz w:val="24"/>
          <w:szCs w:val="24"/>
        </w:rPr>
        <w:t>Data Security Enhancements</w:t>
      </w:r>
      <w:r>
        <w:rPr>
          <w:sz w:val="24"/>
          <w:szCs w:val="24"/>
        </w:rPr>
        <w:t xml:space="preserve"> – Protecting people’s personal information is very important. In the future, the system could have stronger security features like data encryption, login with different access levels (so only the right people can view or edit certain records), and activity logs to track changes. These improvements will make residents feel more confident that their information is safe and handled responsibly.</w:t>
      </w:r>
    </w:p>
    <w:p w14:paraId="38A220AB">
      <w:pPr>
        <w:tabs>
          <w:tab w:val="left" w:pos="720"/>
        </w:tabs>
        <w:spacing w:beforeAutospacing="1" w:after="0" w:afterAutospacing="1" w:line="360" w:lineRule="auto"/>
        <w:ind w:left="850" w:right="567"/>
        <w:jc w:val="both"/>
        <w:rPr>
          <w:sz w:val="24"/>
          <w:szCs w:val="24"/>
        </w:rPr>
      </w:pPr>
    </w:p>
    <w:p w14:paraId="3ECC0073">
      <w:pPr>
        <w:pStyle w:val="33"/>
        <w:spacing w:line="360" w:lineRule="auto"/>
        <w:ind w:left="850" w:right="567" w:firstLine="719" w:firstLineChars="0"/>
        <w:jc w:val="both"/>
        <w:rPr>
          <w:sz w:val="24"/>
          <w:szCs w:val="24"/>
        </w:rPr>
      </w:pPr>
      <w:r>
        <w:rPr>
          <w:sz w:val="24"/>
          <w:szCs w:val="24"/>
        </w:rPr>
        <w:t>By adding these features in the future, the system won’t just store data  it will help leaders make better decisions, improve communication, protect sensitive information, and make sure every resident feels included and supported.</w:t>
      </w:r>
    </w:p>
    <w:p w14:paraId="333A001D">
      <w:pPr>
        <w:spacing w:line="360" w:lineRule="auto"/>
        <w:ind w:left="850" w:right="567"/>
        <w:jc w:val="both"/>
        <w:rPr>
          <w:rFonts w:ascii="Times New Roman" w:hAnsi="Times New Roman" w:cs="Times New Roman"/>
          <w:sz w:val="24"/>
          <w:szCs w:val="24"/>
        </w:rPr>
      </w:pPr>
    </w:p>
    <w:p w14:paraId="1DCAE128">
      <w:pPr>
        <w:pStyle w:val="2"/>
        <w:spacing w:line="360" w:lineRule="auto"/>
        <w:ind w:left="850" w:right="567"/>
        <w:jc w:val="center"/>
        <w:rPr>
          <w:rFonts w:ascii="Times New Roman" w:hAnsi="Times New Roman" w:cs="Times New Roman"/>
          <w:color w:val="auto"/>
          <w:sz w:val="24"/>
          <w:szCs w:val="24"/>
        </w:rPr>
      </w:pPr>
    </w:p>
    <w:p w14:paraId="4C958DB0">
      <w:pPr>
        <w:pStyle w:val="2"/>
        <w:spacing w:line="360" w:lineRule="auto"/>
        <w:ind w:left="850" w:right="567"/>
        <w:jc w:val="center"/>
        <w:rPr>
          <w:rFonts w:ascii="Times New Roman" w:hAnsi="Times New Roman" w:cs="Times New Roman"/>
          <w:color w:val="auto"/>
          <w:sz w:val="24"/>
          <w:szCs w:val="24"/>
        </w:rPr>
      </w:pPr>
    </w:p>
    <w:p w14:paraId="18C53BEE">
      <w:pPr>
        <w:pStyle w:val="2"/>
        <w:spacing w:line="360" w:lineRule="auto"/>
        <w:ind w:left="850" w:right="567"/>
        <w:jc w:val="center"/>
        <w:rPr>
          <w:rFonts w:ascii="Times New Roman" w:hAnsi="Times New Roman" w:cs="Times New Roman"/>
          <w:color w:val="auto"/>
          <w:sz w:val="24"/>
          <w:szCs w:val="24"/>
        </w:rPr>
      </w:pPr>
    </w:p>
    <w:p w14:paraId="1BB4000B">
      <w:pPr>
        <w:pStyle w:val="2"/>
        <w:spacing w:line="360" w:lineRule="auto"/>
        <w:ind w:left="850" w:right="567"/>
        <w:jc w:val="center"/>
        <w:rPr>
          <w:rFonts w:ascii="Times New Roman" w:hAnsi="Times New Roman" w:cs="Times New Roman"/>
          <w:color w:val="auto"/>
          <w:sz w:val="24"/>
          <w:szCs w:val="24"/>
        </w:rPr>
      </w:pPr>
    </w:p>
    <w:p w14:paraId="12966B51">
      <w:pPr>
        <w:pStyle w:val="2"/>
        <w:spacing w:line="360" w:lineRule="auto"/>
        <w:ind w:right="567"/>
        <w:jc w:val="both"/>
        <w:rPr>
          <w:rFonts w:ascii="Times New Roman" w:hAnsi="Times New Roman" w:cs="Times New Roman"/>
          <w:color w:val="auto"/>
          <w:sz w:val="24"/>
          <w:szCs w:val="24"/>
        </w:rPr>
      </w:pPr>
    </w:p>
    <w:p w14:paraId="34046FA3">
      <w:pPr>
        <w:rPr>
          <w:rFonts w:ascii="Times New Roman" w:hAnsi="Times New Roman" w:cs="Times New Roman"/>
          <w:color w:val="auto"/>
          <w:sz w:val="24"/>
          <w:szCs w:val="24"/>
        </w:rPr>
      </w:pPr>
    </w:p>
    <w:p w14:paraId="647BB8D4">
      <w:pPr>
        <w:rPr>
          <w:rFonts w:ascii="Times New Roman" w:hAnsi="Times New Roman" w:cs="Times New Roman"/>
          <w:color w:val="auto"/>
          <w:sz w:val="24"/>
          <w:szCs w:val="24"/>
        </w:rPr>
      </w:pPr>
    </w:p>
    <w:p w14:paraId="5AE2D6CB">
      <w:pPr>
        <w:rPr>
          <w:rFonts w:ascii="Times New Roman" w:hAnsi="Times New Roman" w:cs="Times New Roman"/>
          <w:color w:val="auto"/>
          <w:sz w:val="24"/>
          <w:szCs w:val="24"/>
        </w:rPr>
      </w:pPr>
    </w:p>
    <w:p w14:paraId="38114248">
      <w:pPr>
        <w:rPr>
          <w:rFonts w:ascii="Times New Roman" w:hAnsi="Times New Roman" w:cs="Times New Roman"/>
          <w:color w:val="auto"/>
          <w:sz w:val="24"/>
          <w:szCs w:val="24"/>
        </w:rPr>
      </w:pPr>
    </w:p>
    <w:p w14:paraId="19227765">
      <w:pPr>
        <w:rPr>
          <w:rFonts w:ascii="Times New Roman" w:hAnsi="Times New Roman" w:cs="Times New Roman"/>
          <w:color w:val="auto"/>
          <w:sz w:val="24"/>
          <w:szCs w:val="24"/>
        </w:rPr>
      </w:pPr>
    </w:p>
    <w:p w14:paraId="6AA44C45">
      <w:pPr>
        <w:rPr>
          <w:rFonts w:ascii="Times New Roman" w:hAnsi="Times New Roman" w:cs="Times New Roman"/>
          <w:color w:val="auto"/>
          <w:sz w:val="24"/>
          <w:szCs w:val="24"/>
        </w:rPr>
      </w:pPr>
    </w:p>
    <w:p w14:paraId="774B6517">
      <w:pPr>
        <w:rPr>
          <w:rFonts w:ascii="Times New Roman" w:hAnsi="Times New Roman" w:cs="Times New Roman"/>
          <w:color w:val="auto"/>
          <w:sz w:val="24"/>
          <w:szCs w:val="24"/>
        </w:rPr>
      </w:pPr>
    </w:p>
    <w:p w14:paraId="53232530">
      <w:pPr>
        <w:pStyle w:val="2"/>
        <w:spacing w:line="360" w:lineRule="auto"/>
        <w:ind w:left="850" w:right="567"/>
        <w:jc w:val="center"/>
        <w:rPr>
          <w:rFonts w:ascii="Times New Roman" w:hAnsi="Times New Roman" w:cs="Times New Roman"/>
          <w:color w:val="auto"/>
          <w:sz w:val="24"/>
          <w:szCs w:val="24"/>
        </w:rPr>
      </w:pPr>
      <w:r>
        <w:rPr>
          <w:rFonts w:ascii="Times New Roman" w:hAnsi="Times New Roman" w:cs="Times New Roman"/>
          <w:color w:val="auto"/>
          <w:sz w:val="24"/>
          <w:szCs w:val="24"/>
        </w:rPr>
        <w:t>DEPLOYMENT PLANS</w:t>
      </w:r>
    </w:p>
    <w:p w14:paraId="06567550">
      <w:pPr>
        <w:spacing w:line="360" w:lineRule="auto"/>
        <w:ind w:left="850" w:right="567"/>
        <w:jc w:val="both"/>
        <w:rPr>
          <w:sz w:val="24"/>
          <w:szCs w:val="24"/>
        </w:rPr>
      </w:pPr>
    </w:p>
    <w:p w14:paraId="3DDF2D7E">
      <w:pPr>
        <w:spacing w:line="360" w:lineRule="auto"/>
        <w:ind w:left="850" w:right="567" w:firstLine="719" w:firstLineChars="0"/>
        <w:jc w:val="both"/>
        <w:rPr>
          <w:rFonts w:ascii="Times New Roman" w:hAnsi="Times New Roman" w:cs="Times New Roman"/>
          <w:sz w:val="24"/>
          <w:szCs w:val="24"/>
        </w:rPr>
      </w:pPr>
      <w:r>
        <w:rPr>
          <w:rFonts w:ascii="Times New Roman" w:hAnsi="Times New Roman" w:eastAsia="SimSun" w:cs="Times New Roman"/>
          <w:sz w:val="24"/>
          <w:szCs w:val="24"/>
        </w:rPr>
        <w:t>The Village Resident Information &amp; Profiling System will be set up on the computers in the barangay office, with the database stored securely in SQL Server. Barangay staff will be given their own accounts, trained on how to use the system, and guided through adding records, managing households, and generating reports. Once everything is running, regular backups and simple maintenance will keep the system reliable and ready for everyday use.</w:t>
      </w:r>
    </w:p>
    <w:p w14:paraId="35E113CA">
      <w:pPr>
        <w:pStyle w:val="33"/>
        <w:spacing w:line="360" w:lineRule="auto"/>
        <w:ind w:left="850" w:right="567"/>
        <w:jc w:val="both"/>
        <w:rPr>
          <w:b/>
          <w:bCs/>
          <w:sz w:val="24"/>
          <w:szCs w:val="24"/>
        </w:rPr>
      </w:pPr>
      <w:r>
        <w:rPr>
          <w:rFonts w:eastAsia="Consolas"/>
          <w:b/>
          <w:bCs/>
          <w:sz w:val="24"/>
          <w:szCs w:val="24"/>
        </w:rPr>
        <w:t>Deployment Steps</w:t>
      </w:r>
    </w:p>
    <w:p w14:paraId="16C0FE22">
      <w:pPr>
        <w:pStyle w:val="33"/>
        <w:spacing w:line="360" w:lineRule="auto"/>
        <w:ind w:left="850" w:right="567" w:firstLine="720"/>
        <w:jc w:val="both"/>
        <w:rPr>
          <w:sz w:val="24"/>
          <w:szCs w:val="24"/>
        </w:rPr>
      </w:pPr>
      <w:r>
        <w:rPr>
          <w:rStyle w:val="167"/>
          <w:rFonts w:ascii="Times New Roman" w:hAnsi="Times New Roman" w:cs="Times New Roman"/>
          <w:sz w:val="24"/>
          <w:szCs w:val="24"/>
        </w:rPr>
        <w:t xml:space="preserve">Install SQL Server Management Studio (SSMS) </w:t>
      </w:r>
      <w:r>
        <w:rPr>
          <w:rFonts w:eastAsia="Consolas"/>
          <w:sz w:val="24"/>
          <w:szCs w:val="24"/>
        </w:rPr>
        <w:t>Begin by installing SQL Server Management Studio (SSMS) on the designated server or local machine where the database will be hosted. This tool will allow administrators to create, manage, and maintain the database easily. Make sure the SQL Server instance is properly configured and accessible.</w:t>
      </w:r>
    </w:p>
    <w:p w14:paraId="04E2185A">
      <w:pPr>
        <w:pStyle w:val="33"/>
        <w:spacing w:before="100" w:after="100" w:line="360" w:lineRule="auto"/>
        <w:ind w:left="850" w:right="567" w:firstLine="720"/>
        <w:jc w:val="both"/>
        <w:rPr>
          <w:sz w:val="24"/>
          <w:szCs w:val="24"/>
        </w:rPr>
      </w:pPr>
      <w:r>
        <w:rPr>
          <w:rStyle w:val="167"/>
          <w:rFonts w:ascii="Times New Roman" w:hAnsi="Times New Roman" w:cs="Times New Roman"/>
          <w:sz w:val="24"/>
          <w:szCs w:val="24"/>
        </w:rPr>
        <w:t xml:space="preserve">Deploy the Visual Basic Application </w:t>
      </w:r>
      <w:r>
        <w:rPr>
          <w:rFonts w:eastAsia="Consolas"/>
          <w:sz w:val="24"/>
          <w:szCs w:val="24"/>
        </w:rPr>
        <w:t>Install or copy the compiled Visual Basic (.NET) application onto the client PCs that will be used by barangay staff. Ensure that all required .NET Framework components are present on each computer to avoid compatibility issues.</w:t>
      </w:r>
    </w:p>
    <w:p w14:paraId="70CCD86F">
      <w:pPr>
        <w:pStyle w:val="33"/>
        <w:spacing w:line="360" w:lineRule="auto"/>
        <w:ind w:left="850" w:right="567" w:firstLine="720"/>
        <w:jc w:val="both"/>
        <w:rPr>
          <w:sz w:val="24"/>
          <w:szCs w:val="24"/>
        </w:rPr>
      </w:pPr>
      <w:r>
        <w:rPr>
          <w:rStyle w:val="167"/>
          <w:rFonts w:ascii="Times New Roman" w:hAnsi="Times New Roman" w:cs="Times New Roman"/>
          <w:sz w:val="24"/>
          <w:szCs w:val="24"/>
        </w:rPr>
        <w:t xml:space="preserve">Configure the Database Connection String </w:t>
      </w:r>
      <w:r>
        <w:rPr>
          <w:rFonts w:eastAsia="Consolas"/>
          <w:sz w:val="24"/>
          <w:szCs w:val="24"/>
        </w:rPr>
        <w:t>Update the application’s settings to point to the correct SQL Server database. This step ensures that the system can connect to and interact with the resident database. Double-check the server name, credentials, and database name before proceeding.</w:t>
      </w:r>
    </w:p>
    <w:p w14:paraId="7D980CD0">
      <w:pPr>
        <w:pStyle w:val="33"/>
        <w:spacing w:line="360" w:lineRule="auto"/>
        <w:ind w:left="850" w:right="567" w:firstLine="720"/>
        <w:jc w:val="both"/>
        <w:rPr>
          <w:sz w:val="24"/>
          <w:szCs w:val="24"/>
        </w:rPr>
      </w:pPr>
      <w:r>
        <w:rPr>
          <w:rStyle w:val="167"/>
          <w:rFonts w:ascii="Times New Roman" w:hAnsi="Times New Roman" w:cs="Times New Roman"/>
          <w:sz w:val="24"/>
          <w:szCs w:val="24"/>
        </w:rPr>
        <w:t xml:space="preserve">Create an Admin Account and Assign User Roles </w:t>
      </w:r>
      <w:r>
        <w:rPr>
          <w:rFonts w:eastAsia="Consolas"/>
          <w:sz w:val="24"/>
          <w:szCs w:val="24"/>
        </w:rPr>
        <w:t xml:space="preserve">Once the system is running, set up the main administrator account. From here, define user roles and permissions for different staff members (e.g., data encoders, clerks, or barangay officials). This ensures that each user has </w:t>
      </w:r>
      <w:r>
        <w:rPr>
          <w:rFonts w:eastAsia="Consolas"/>
          <w:sz w:val="24"/>
          <w:szCs w:val="24"/>
        </w:rPr>
        <w:tab/>
      </w:r>
      <w:r>
        <w:rPr>
          <w:rFonts w:eastAsia="Consolas"/>
          <w:sz w:val="24"/>
          <w:szCs w:val="24"/>
        </w:rPr>
        <w:t>access only to the features they need.</w:t>
      </w:r>
    </w:p>
    <w:p w14:paraId="4D307662">
      <w:pPr>
        <w:pStyle w:val="33"/>
        <w:spacing w:line="360" w:lineRule="auto"/>
        <w:ind w:left="850" w:right="567" w:firstLine="720"/>
        <w:jc w:val="both"/>
        <w:rPr>
          <w:sz w:val="24"/>
          <w:szCs w:val="24"/>
        </w:rPr>
      </w:pPr>
      <w:r>
        <w:rPr>
          <w:rStyle w:val="167"/>
          <w:rFonts w:ascii="Times New Roman" w:hAnsi="Times New Roman" w:cs="Times New Roman"/>
          <w:sz w:val="24"/>
          <w:szCs w:val="24"/>
        </w:rPr>
        <w:t xml:space="preserve">Test the System Functions </w:t>
      </w:r>
      <w:r>
        <w:rPr>
          <w:rFonts w:eastAsia="Consolas"/>
          <w:sz w:val="24"/>
          <w:szCs w:val="24"/>
        </w:rPr>
        <w:t>Conduct a series of tests to confirm that the system is working as expected. This includes trying out the login process, checking the dashboard, adding resident information, and ensuring the data grid properly displays records. Address any errors or bugs before going live.</w:t>
      </w:r>
    </w:p>
    <w:p w14:paraId="573A59F4">
      <w:pPr>
        <w:pStyle w:val="33"/>
        <w:spacing w:line="360" w:lineRule="auto"/>
        <w:ind w:left="850" w:right="567" w:firstLine="720"/>
        <w:jc w:val="both"/>
        <w:rPr>
          <w:sz w:val="24"/>
          <w:szCs w:val="24"/>
        </w:rPr>
      </w:pPr>
      <w:r>
        <w:rPr>
          <w:rStyle w:val="167"/>
          <w:rFonts w:ascii="Times New Roman" w:hAnsi="Times New Roman" w:cs="Times New Roman"/>
          <w:sz w:val="24"/>
          <w:szCs w:val="24"/>
        </w:rPr>
        <w:t xml:space="preserve">Provide User Training </w:t>
      </w:r>
      <w:r>
        <w:rPr>
          <w:rFonts w:eastAsia="Consolas"/>
          <w:sz w:val="24"/>
          <w:szCs w:val="24"/>
        </w:rPr>
        <w:t>Organize a training session for barangay staff who will use the system. Walk them through basic tasks like logging in, searching records, adding new residents, and generating reports. Encourage them to ask questions and provide step-by-step guidance so they feel confident using the system.</w:t>
      </w:r>
    </w:p>
    <w:p w14:paraId="7499C300">
      <w:pPr>
        <w:pStyle w:val="33"/>
        <w:spacing w:line="360" w:lineRule="auto"/>
        <w:ind w:left="850" w:right="567" w:firstLine="720"/>
        <w:jc w:val="both"/>
        <w:rPr>
          <w:sz w:val="24"/>
          <w:szCs w:val="24"/>
        </w:rPr>
      </w:pPr>
      <w:r>
        <w:rPr>
          <w:rStyle w:val="167"/>
          <w:rFonts w:ascii="Times New Roman" w:hAnsi="Times New Roman" w:cs="Times New Roman"/>
          <w:sz w:val="24"/>
          <w:szCs w:val="24"/>
        </w:rPr>
        <w:t xml:space="preserve">Set Up Regular Database Backups </w:t>
      </w:r>
      <w:r>
        <w:rPr>
          <w:rFonts w:eastAsia="Consolas"/>
          <w:sz w:val="24"/>
          <w:szCs w:val="24"/>
        </w:rPr>
        <w:t>Establish a backup schedule to protect resident data against accidental loss or corruption. Backups can be set to run daily or weekly depending on the volume of transactions. Store backup files in a secure location, either on an external drive or a cloud storage solution.</w:t>
      </w:r>
    </w:p>
    <w:p w14:paraId="49DABD47">
      <w:pPr>
        <w:pStyle w:val="33"/>
        <w:spacing w:line="360" w:lineRule="auto"/>
        <w:ind w:left="850" w:right="567" w:firstLine="720"/>
        <w:jc w:val="both"/>
        <w:rPr>
          <w:sz w:val="24"/>
          <w:szCs w:val="24"/>
        </w:rPr>
      </w:pPr>
      <w:r>
        <w:rPr>
          <w:rStyle w:val="167"/>
          <w:rFonts w:ascii="Times New Roman" w:hAnsi="Times New Roman" w:cs="Times New Roman"/>
          <w:sz w:val="24"/>
          <w:szCs w:val="24"/>
        </w:rPr>
        <w:t xml:space="preserve">Prepare System Documentation </w:t>
      </w:r>
      <w:r>
        <w:rPr>
          <w:rFonts w:eastAsia="Consolas"/>
          <w:sz w:val="24"/>
          <w:szCs w:val="24"/>
        </w:rPr>
        <w:t>Provide simple, easy-to-follow documentation or a user manual. This should include troubleshooting tips, common error fixes, and contact information for technical support. Having a reference guide will help staff resolve minor issues on their own.</w:t>
      </w:r>
    </w:p>
    <w:p w14:paraId="679C2462">
      <w:pPr>
        <w:pStyle w:val="33"/>
        <w:spacing w:before="100" w:after="100" w:line="360" w:lineRule="auto"/>
        <w:ind w:left="850" w:right="567" w:firstLine="720"/>
        <w:jc w:val="both"/>
        <w:rPr>
          <w:sz w:val="24"/>
          <w:szCs w:val="24"/>
        </w:rPr>
      </w:pPr>
      <w:r>
        <w:rPr>
          <w:rStyle w:val="167"/>
          <w:rFonts w:ascii="Times New Roman" w:hAnsi="Times New Roman" w:cs="Times New Roman"/>
          <w:sz w:val="24"/>
          <w:szCs w:val="24"/>
        </w:rPr>
        <w:t xml:space="preserve">Monitor and Maintain the System </w:t>
      </w:r>
      <w:r>
        <w:rPr>
          <w:rFonts w:eastAsia="Consolas"/>
          <w:sz w:val="24"/>
          <w:szCs w:val="24"/>
        </w:rPr>
        <w:t>After deployment, monitor the system regularly for performance issues or bugs. Apply software updates and patches when needed. Keeping the system up to date ensures long-term stability and security.</w:t>
      </w:r>
    </w:p>
    <w:p w14:paraId="6ED94EF1">
      <w:pPr>
        <w:pStyle w:val="2"/>
        <w:spacing w:line="360" w:lineRule="auto"/>
        <w:ind w:left="850" w:right="567"/>
        <w:jc w:val="center"/>
        <w:rPr>
          <w:rFonts w:ascii="Times New Roman" w:hAnsi="Times New Roman" w:cs="Times New Roman"/>
          <w:color w:val="auto"/>
          <w:sz w:val="24"/>
          <w:szCs w:val="24"/>
        </w:rPr>
      </w:pPr>
    </w:p>
    <w:p w14:paraId="3914CDAF">
      <w:pPr>
        <w:pStyle w:val="2"/>
        <w:spacing w:line="360" w:lineRule="auto"/>
        <w:ind w:right="567"/>
        <w:jc w:val="both"/>
        <w:rPr>
          <w:rFonts w:ascii="Times New Roman" w:hAnsi="Times New Roman" w:cs="Times New Roman"/>
          <w:color w:val="auto"/>
          <w:sz w:val="24"/>
          <w:szCs w:val="24"/>
        </w:rPr>
      </w:pPr>
    </w:p>
    <w:p w14:paraId="3ECED58E">
      <w:pPr>
        <w:pStyle w:val="2"/>
        <w:spacing w:line="360" w:lineRule="auto"/>
        <w:ind w:right="567"/>
        <w:jc w:val="both"/>
        <w:rPr>
          <w:rFonts w:ascii="Times New Roman" w:hAnsi="Times New Roman" w:cs="Times New Roman"/>
          <w:color w:val="auto"/>
          <w:sz w:val="24"/>
          <w:szCs w:val="24"/>
        </w:rPr>
      </w:pPr>
    </w:p>
    <w:p w14:paraId="087ACF7D">
      <w:pPr>
        <w:rPr>
          <w:rFonts w:ascii="Times New Roman" w:hAnsi="Times New Roman" w:cs="Times New Roman"/>
          <w:color w:val="auto"/>
          <w:sz w:val="24"/>
          <w:szCs w:val="24"/>
        </w:rPr>
      </w:pPr>
    </w:p>
    <w:p w14:paraId="60CD61EE">
      <w:pPr>
        <w:rPr>
          <w:rFonts w:ascii="Times New Roman" w:hAnsi="Times New Roman" w:cs="Times New Roman"/>
          <w:color w:val="auto"/>
          <w:sz w:val="24"/>
          <w:szCs w:val="24"/>
        </w:rPr>
      </w:pPr>
    </w:p>
    <w:p w14:paraId="447E62EA">
      <w:pPr>
        <w:rPr>
          <w:rFonts w:ascii="Times New Roman" w:hAnsi="Times New Roman" w:cs="Times New Roman"/>
          <w:color w:val="auto"/>
          <w:sz w:val="24"/>
          <w:szCs w:val="24"/>
        </w:rPr>
      </w:pPr>
    </w:p>
    <w:p w14:paraId="5B933DF5">
      <w:pPr>
        <w:pStyle w:val="2"/>
        <w:spacing w:line="360" w:lineRule="auto"/>
        <w:ind w:right="567"/>
        <w:jc w:val="both"/>
        <w:rPr>
          <w:rFonts w:ascii="Times New Roman" w:hAnsi="Times New Roman" w:cs="Times New Roman"/>
          <w:color w:val="auto"/>
          <w:sz w:val="24"/>
          <w:szCs w:val="24"/>
        </w:rPr>
      </w:pPr>
    </w:p>
    <w:p w14:paraId="658762F6"/>
    <w:p w14:paraId="6C2CAA67">
      <w:pPr>
        <w:pStyle w:val="2"/>
        <w:spacing w:line="360" w:lineRule="auto"/>
        <w:ind w:left="850" w:right="567"/>
        <w:jc w:val="center"/>
        <w:rPr>
          <w:rFonts w:ascii="Times New Roman" w:hAnsi="Times New Roman" w:cs="Times New Roman"/>
          <w:color w:val="auto"/>
          <w:sz w:val="24"/>
          <w:szCs w:val="24"/>
        </w:rPr>
      </w:pPr>
      <w:r>
        <w:rPr>
          <w:rFonts w:ascii="Times New Roman" w:hAnsi="Times New Roman" w:cs="Times New Roman"/>
          <w:color w:val="auto"/>
          <w:sz w:val="24"/>
          <w:szCs w:val="24"/>
        </w:rPr>
        <w:t>MAINTENANCE AND SUPPORT</w:t>
      </w:r>
    </w:p>
    <w:p w14:paraId="0892135A">
      <w:pPr>
        <w:spacing w:line="360" w:lineRule="auto"/>
        <w:ind w:left="850" w:right="567"/>
        <w:jc w:val="both"/>
        <w:rPr>
          <w:sz w:val="24"/>
          <w:szCs w:val="24"/>
        </w:rPr>
      </w:pPr>
    </w:p>
    <w:p w14:paraId="66FD26C1">
      <w:pPr>
        <w:spacing w:line="360" w:lineRule="auto"/>
        <w:ind w:left="850" w:right="567" w:firstLine="719" w:firstLineChars="0"/>
        <w:jc w:val="both"/>
        <w:rPr>
          <w:rFonts w:ascii="Times New Roman" w:hAnsi="Times New Roman" w:cs="Times New Roman"/>
          <w:sz w:val="24"/>
          <w:szCs w:val="24"/>
        </w:rPr>
      </w:pPr>
      <w:r>
        <w:rPr>
          <w:rFonts w:ascii="Times New Roman" w:hAnsi="Times New Roman" w:eastAsia="SimSun" w:cs="Times New Roman"/>
          <w:sz w:val="24"/>
          <w:szCs w:val="24"/>
        </w:rPr>
        <w:t>The system will be regularly maintained to keep it running smoothly and updated with the latest needs of the community. Technical support will be available to fix issues, guide users, and ensure data remains secure. Updates and improvements will also be provided to make the system more reliable and user-friendly over time.</w:t>
      </w:r>
    </w:p>
    <w:p w14:paraId="18C4A9C2">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b/>
          <w:bCs/>
          <w:sz w:val="24"/>
          <w:szCs w:val="24"/>
        </w:rPr>
        <w:t>Regular database backups</w:t>
      </w:r>
    </w:p>
    <w:p w14:paraId="4BB143AE">
      <w:pPr>
        <w:pStyle w:val="23"/>
        <w:numPr>
          <w:ilvl w:val="0"/>
          <w:numId w:val="15"/>
        </w:numPr>
        <w:tabs>
          <w:tab w:val="left" w:pos="84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The system data will be backed up either daily or weekly.   In the event of an emergency, such as an accidental deletion or computer problems, this ensures that important documents won't be lost.</w:t>
      </w:r>
    </w:p>
    <w:p w14:paraId="6A7E39A2">
      <w:pPr>
        <w:pStyle w:val="23"/>
        <w:numPr>
          <w:ilvl w:val="0"/>
          <w:numId w:val="0"/>
        </w:numPr>
        <w:spacing w:line="360" w:lineRule="auto"/>
        <w:ind w:left="850" w:right="567"/>
        <w:jc w:val="both"/>
        <w:rPr>
          <w:rFonts w:ascii="Times New Roman" w:hAnsi="Times New Roman" w:cs="Times New Roman"/>
          <w:sz w:val="24"/>
          <w:szCs w:val="24"/>
        </w:rPr>
      </w:pPr>
    </w:p>
    <w:p w14:paraId="0775EA60">
      <w:pPr>
        <w:pStyle w:val="23"/>
        <w:numPr>
          <w:ilvl w:val="0"/>
          <w:numId w:val="0"/>
        </w:numPr>
        <w:spacing w:line="360" w:lineRule="auto"/>
        <w:ind w:left="850" w:right="567"/>
        <w:jc w:val="both"/>
        <w:rPr>
          <w:rFonts w:ascii="Times New Roman" w:hAnsi="Times New Roman" w:cs="Times New Roman"/>
          <w:sz w:val="24"/>
          <w:szCs w:val="24"/>
        </w:rPr>
      </w:pPr>
      <w:r>
        <w:rPr>
          <w:rFonts w:ascii="Times New Roman" w:hAnsi="Times New Roman" w:cs="Times New Roman"/>
          <w:b/>
          <w:bCs/>
          <w:sz w:val="24"/>
          <w:szCs w:val="24"/>
        </w:rPr>
        <w:t>Patch updates to fix errors and improve the system</w:t>
      </w:r>
    </w:p>
    <w:p w14:paraId="51AD1547">
      <w:pPr>
        <w:pStyle w:val="23"/>
        <w:numPr>
          <w:ilvl w:val="0"/>
          <w:numId w:val="15"/>
        </w:numPr>
        <w:tabs>
          <w:tab w:val="left" w:pos="84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Periodically, updates will be made to the system to fix bugs, speed it up, and add small enhancements.   Updates also maintain the system's security and compatibility with new software.</w:t>
      </w:r>
    </w:p>
    <w:p w14:paraId="78162BAB">
      <w:pPr>
        <w:pStyle w:val="23"/>
        <w:numPr>
          <w:ilvl w:val="0"/>
          <w:numId w:val="0"/>
        </w:numPr>
        <w:spacing w:line="360" w:lineRule="auto"/>
        <w:ind w:left="850" w:right="567"/>
        <w:jc w:val="both"/>
        <w:rPr>
          <w:rFonts w:ascii="Times New Roman" w:hAnsi="Times New Roman" w:cs="Times New Roman"/>
          <w:sz w:val="24"/>
          <w:szCs w:val="24"/>
        </w:rPr>
      </w:pPr>
    </w:p>
    <w:p w14:paraId="05962806">
      <w:pPr>
        <w:pStyle w:val="23"/>
        <w:numPr>
          <w:ilvl w:val="0"/>
          <w:numId w:val="0"/>
        </w:numPr>
        <w:spacing w:line="360" w:lineRule="auto"/>
        <w:ind w:left="850" w:right="567"/>
        <w:jc w:val="both"/>
        <w:rPr>
          <w:rFonts w:ascii="Times New Roman" w:hAnsi="Times New Roman" w:cs="Times New Roman"/>
          <w:b/>
          <w:bCs/>
          <w:sz w:val="24"/>
          <w:szCs w:val="24"/>
        </w:rPr>
      </w:pPr>
      <w:r>
        <w:rPr>
          <w:rFonts w:ascii="Times New Roman" w:hAnsi="Times New Roman" w:cs="Times New Roman"/>
          <w:b/>
          <w:bCs/>
          <w:sz w:val="24"/>
          <w:szCs w:val="24"/>
        </w:rPr>
        <w:t>Administrative training to ensure seamless use</w:t>
      </w:r>
    </w:p>
    <w:p w14:paraId="6C8A2D0B">
      <w:pPr>
        <w:pStyle w:val="23"/>
        <w:numPr>
          <w:ilvl w:val="0"/>
          <w:numId w:val="15"/>
        </w:numPr>
        <w:tabs>
          <w:tab w:val="left" w:pos="840"/>
        </w:tabs>
        <w:spacing w:line="360" w:lineRule="auto"/>
        <w:ind w:right="567"/>
        <w:jc w:val="both"/>
        <w:rPr>
          <w:rFonts w:ascii="Times New Roman" w:hAnsi="Times New Roman" w:cs="Times New Roman"/>
          <w:sz w:val="24"/>
          <w:szCs w:val="24"/>
        </w:rPr>
      </w:pPr>
      <w:r>
        <w:rPr>
          <w:rFonts w:ascii="Times New Roman" w:hAnsi="Times New Roman" w:cs="Times New Roman"/>
          <w:sz w:val="24"/>
          <w:szCs w:val="24"/>
        </w:rPr>
        <w:t>Administrators will receive training on how to properly utilize all of the system's features.  Training covers managing households, adding or editing resident records, creating reports, and performing basic troubleshooting tasks like backing up data.</w:t>
      </w:r>
    </w:p>
    <w:p w14:paraId="0BEEE80D">
      <w:pPr>
        <w:pStyle w:val="23"/>
        <w:numPr>
          <w:ilvl w:val="0"/>
          <w:numId w:val="0"/>
        </w:numPr>
        <w:spacing w:line="360" w:lineRule="auto"/>
        <w:ind w:left="850" w:right="567"/>
        <w:jc w:val="both"/>
        <w:rPr>
          <w:rFonts w:ascii="Times New Roman" w:hAnsi="Times New Roman" w:cs="Times New Roman"/>
          <w:sz w:val="24"/>
          <w:szCs w:val="24"/>
        </w:rPr>
      </w:pPr>
    </w:p>
    <w:p w14:paraId="6748E14F">
      <w:pPr>
        <w:pStyle w:val="23"/>
        <w:numPr>
          <w:ilvl w:val="0"/>
          <w:numId w:val="0"/>
        </w:numPr>
        <w:spacing w:line="360" w:lineRule="auto"/>
        <w:jc w:val="both"/>
        <w:rPr>
          <w:rFonts w:ascii="Times New Roman" w:hAnsi="Times New Roman" w:cs="Times New Roman"/>
          <w:sz w:val="24"/>
          <w:szCs w:val="24"/>
        </w:rPr>
      </w:pPr>
    </w:p>
    <w:p w14:paraId="71F88271">
      <w:pPr>
        <w:pStyle w:val="23"/>
        <w:numPr>
          <w:ilvl w:val="0"/>
          <w:numId w:val="0"/>
        </w:numPr>
        <w:spacing w:line="360" w:lineRule="auto"/>
        <w:jc w:val="both"/>
        <w:rPr>
          <w:rFonts w:ascii="Times New Roman" w:hAnsi="Times New Roman" w:cs="Times New Roman"/>
          <w:sz w:val="24"/>
          <w:szCs w:val="24"/>
        </w:rPr>
      </w:pPr>
    </w:p>
    <w:p w14:paraId="65B114B9">
      <w:pPr>
        <w:pStyle w:val="23"/>
        <w:numPr>
          <w:ilvl w:val="0"/>
          <w:numId w:val="0"/>
        </w:numPr>
        <w:spacing w:line="360" w:lineRule="auto"/>
        <w:jc w:val="both"/>
        <w:rPr>
          <w:rFonts w:ascii="Times New Roman" w:hAnsi="Times New Roman" w:cs="Times New Roman"/>
          <w:sz w:val="24"/>
          <w:szCs w:val="24"/>
        </w:rPr>
      </w:pPr>
    </w:p>
    <w:p w14:paraId="5574D7CB">
      <w:pPr>
        <w:pStyle w:val="23"/>
        <w:numPr>
          <w:ilvl w:val="0"/>
          <w:numId w:val="0"/>
        </w:numPr>
        <w:spacing w:line="360" w:lineRule="auto"/>
        <w:jc w:val="both"/>
        <w:rPr>
          <w:rFonts w:ascii="Times New Roman" w:hAnsi="Times New Roman" w:cs="Times New Roman"/>
          <w:sz w:val="24"/>
          <w:szCs w:val="24"/>
        </w:rPr>
      </w:pPr>
    </w:p>
    <w:p w14:paraId="7E8777BC">
      <w:pPr>
        <w:pStyle w:val="23"/>
        <w:numPr>
          <w:ilvl w:val="0"/>
          <w:numId w:val="0"/>
        </w:numPr>
        <w:spacing w:line="360" w:lineRule="auto"/>
        <w:jc w:val="both"/>
        <w:rPr>
          <w:rFonts w:ascii="Times New Roman" w:hAnsi="Times New Roman" w:cs="Times New Roman"/>
          <w:sz w:val="24"/>
          <w:szCs w:val="24"/>
        </w:rPr>
      </w:pPr>
    </w:p>
    <w:p w14:paraId="2E096434">
      <w:pPr>
        <w:pStyle w:val="23"/>
        <w:numPr>
          <w:ilvl w:val="0"/>
          <w:numId w:val="0"/>
        </w:numPr>
        <w:spacing w:line="360" w:lineRule="auto"/>
        <w:jc w:val="both"/>
        <w:rPr>
          <w:rFonts w:ascii="Times New Roman" w:hAnsi="Times New Roman" w:cs="Times New Roman"/>
          <w:sz w:val="24"/>
          <w:szCs w:val="24"/>
        </w:rPr>
      </w:pPr>
    </w:p>
    <w:p w14:paraId="3955F0F0">
      <w:pPr>
        <w:pStyle w:val="23"/>
        <w:numPr>
          <w:ilvl w:val="0"/>
          <w:numId w:val="0"/>
        </w:numPr>
        <w:spacing w:line="360" w:lineRule="auto"/>
        <w:jc w:val="both"/>
        <w:rPr>
          <w:rFonts w:ascii="Times New Roman" w:hAnsi="Times New Roman" w:cs="Times New Roman"/>
          <w:sz w:val="24"/>
          <w:szCs w:val="24"/>
        </w:rPr>
      </w:pPr>
    </w:p>
    <w:p w14:paraId="734E4C04">
      <w:pPr>
        <w:pStyle w:val="23"/>
        <w:numPr>
          <w:ilvl w:val="0"/>
          <w:numId w:val="0"/>
        </w:numPr>
        <w:spacing w:line="360" w:lineRule="auto"/>
        <w:jc w:val="both"/>
        <w:rPr>
          <w:rFonts w:ascii="Times New Roman" w:hAnsi="Times New Roman" w:cs="Times New Roman"/>
          <w:sz w:val="24"/>
          <w:szCs w:val="24"/>
        </w:rPr>
      </w:pPr>
    </w:p>
    <w:p w14:paraId="67E109BE">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REVISION HISTORY</w:t>
      </w:r>
    </w:p>
    <w:p w14:paraId="3F3F9F0E">
      <w:pPr>
        <w:spacing w:before="240" w:line="360" w:lineRule="auto"/>
        <w:ind w:left="850"/>
        <w:rPr>
          <w:rFonts w:hint="default"/>
          <w:sz w:val="24"/>
          <w:szCs w:val="24"/>
          <w:lang w:val="en-PH"/>
        </w:rPr>
      </w:pPr>
    </w:p>
    <w:tbl>
      <w:tblPr>
        <w:tblStyle w:val="36"/>
        <w:tblpPr w:leftFromText="180" w:rightFromText="180" w:vertAnchor="text" w:horzAnchor="page" w:tblpX="1671" w:tblpY="51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627"/>
        <w:gridCol w:w="2214"/>
      </w:tblGrid>
      <w:tr w14:paraId="1A50E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06C5BE8C">
            <w:pPr>
              <w:spacing w:before="240"/>
              <w:ind w:left="850"/>
              <w:jc w:val="both"/>
              <w:rPr>
                <w:rFonts w:ascii="Times New Roman" w:hAnsi="Times New Roman" w:cs="Times New Roman"/>
                <w:sz w:val="24"/>
                <w:szCs w:val="24"/>
              </w:rPr>
            </w:pPr>
            <w:r>
              <w:rPr>
                <w:rFonts w:ascii="Times New Roman" w:hAnsi="Times New Roman" w:cs="Times New Roman"/>
                <w:sz w:val="24"/>
                <w:szCs w:val="24"/>
              </w:rPr>
              <w:t>VERSION</w:t>
            </w:r>
          </w:p>
        </w:tc>
        <w:tc>
          <w:tcPr>
            <w:tcW w:w="2214" w:type="dxa"/>
          </w:tcPr>
          <w:p w14:paraId="6B2BA7E5">
            <w:pPr>
              <w:spacing w:before="240"/>
              <w:ind w:left="850"/>
              <w:jc w:val="both"/>
              <w:rPr>
                <w:rFonts w:ascii="Times New Roman" w:hAnsi="Times New Roman" w:cs="Times New Roman"/>
                <w:sz w:val="24"/>
                <w:szCs w:val="24"/>
              </w:rPr>
            </w:pPr>
            <w:r>
              <w:rPr>
                <w:rFonts w:ascii="Times New Roman" w:hAnsi="Times New Roman" w:cs="Times New Roman"/>
                <w:sz w:val="24"/>
                <w:szCs w:val="24"/>
              </w:rPr>
              <w:t>DATE</w:t>
            </w:r>
          </w:p>
        </w:tc>
        <w:tc>
          <w:tcPr>
            <w:tcW w:w="2214" w:type="dxa"/>
          </w:tcPr>
          <w:p w14:paraId="04D4EE63">
            <w:pPr>
              <w:spacing w:before="240"/>
              <w:ind w:left="850"/>
              <w:jc w:val="both"/>
              <w:rPr>
                <w:rFonts w:ascii="Times New Roman" w:hAnsi="Times New Roman" w:cs="Times New Roman"/>
                <w:sz w:val="24"/>
                <w:szCs w:val="24"/>
              </w:rPr>
            </w:pPr>
            <w:r>
              <w:rPr>
                <w:rFonts w:ascii="Times New Roman" w:hAnsi="Times New Roman" w:cs="Times New Roman"/>
                <w:sz w:val="24"/>
                <w:szCs w:val="24"/>
              </w:rPr>
              <w:t>DESCRIPTION OF CHANGES</w:t>
            </w:r>
          </w:p>
        </w:tc>
        <w:tc>
          <w:tcPr>
            <w:tcW w:w="2214" w:type="dxa"/>
          </w:tcPr>
          <w:p w14:paraId="77C9F88B">
            <w:pPr>
              <w:spacing w:before="240"/>
              <w:ind w:left="850"/>
              <w:jc w:val="both"/>
              <w:rPr>
                <w:rFonts w:ascii="Times New Roman" w:hAnsi="Times New Roman" w:cs="Times New Roman"/>
                <w:sz w:val="24"/>
                <w:szCs w:val="24"/>
              </w:rPr>
            </w:pPr>
            <w:r>
              <w:rPr>
                <w:rFonts w:ascii="Times New Roman" w:hAnsi="Times New Roman" w:cs="Times New Roman"/>
                <w:sz w:val="24"/>
                <w:szCs w:val="24"/>
              </w:rPr>
              <w:t>AUTHOR</w:t>
            </w:r>
          </w:p>
        </w:tc>
      </w:tr>
      <w:tr w14:paraId="119A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2E057BCF">
            <w:pPr>
              <w:spacing w:before="240"/>
              <w:ind w:left="850"/>
              <w:jc w:val="both"/>
              <w:rPr>
                <w:rFonts w:ascii="Times New Roman" w:hAnsi="Times New Roman" w:cs="Times New Roman"/>
                <w:sz w:val="24"/>
                <w:szCs w:val="24"/>
              </w:rPr>
            </w:pPr>
          </w:p>
        </w:tc>
        <w:tc>
          <w:tcPr>
            <w:tcW w:w="2214" w:type="dxa"/>
          </w:tcPr>
          <w:p w14:paraId="236B6DE5">
            <w:pPr>
              <w:spacing w:before="240"/>
              <w:ind w:left="850"/>
              <w:jc w:val="both"/>
              <w:rPr>
                <w:rFonts w:ascii="Times New Roman" w:hAnsi="Times New Roman" w:cs="Times New Roman"/>
                <w:sz w:val="24"/>
                <w:szCs w:val="24"/>
              </w:rPr>
            </w:pPr>
          </w:p>
        </w:tc>
        <w:tc>
          <w:tcPr>
            <w:tcW w:w="2214" w:type="dxa"/>
          </w:tcPr>
          <w:p w14:paraId="6B63BEC8">
            <w:pPr>
              <w:spacing w:before="240"/>
              <w:ind w:left="850"/>
              <w:jc w:val="both"/>
              <w:rPr>
                <w:rFonts w:ascii="Times New Roman" w:hAnsi="Times New Roman" w:cs="Times New Roman"/>
                <w:sz w:val="24"/>
                <w:szCs w:val="24"/>
              </w:rPr>
            </w:pPr>
          </w:p>
        </w:tc>
        <w:tc>
          <w:tcPr>
            <w:tcW w:w="2214" w:type="dxa"/>
          </w:tcPr>
          <w:p w14:paraId="6C9B01A1">
            <w:pPr>
              <w:spacing w:before="240"/>
              <w:ind w:left="850"/>
              <w:jc w:val="both"/>
              <w:rPr>
                <w:rFonts w:ascii="Times New Roman" w:hAnsi="Times New Roman" w:cs="Times New Roman"/>
                <w:sz w:val="24"/>
                <w:szCs w:val="24"/>
              </w:rPr>
            </w:pPr>
          </w:p>
        </w:tc>
      </w:tr>
      <w:tr w14:paraId="1B821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C0061A3">
            <w:pPr>
              <w:spacing w:before="240"/>
              <w:ind w:left="850"/>
              <w:jc w:val="both"/>
              <w:rPr>
                <w:rFonts w:ascii="Times New Roman" w:hAnsi="Times New Roman" w:cs="Times New Roman"/>
                <w:sz w:val="24"/>
                <w:szCs w:val="24"/>
              </w:rPr>
            </w:pPr>
          </w:p>
        </w:tc>
        <w:tc>
          <w:tcPr>
            <w:tcW w:w="2214" w:type="dxa"/>
          </w:tcPr>
          <w:p w14:paraId="65AE8D45">
            <w:pPr>
              <w:spacing w:before="240"/>
              <w:ind w:left="850"/>
              <w:jc w:val="both"/>
              <w:rPr>
                <w:rFonts w:ascii="Times New Roman" w:hAnsi="Times New Roman" w:cs="Times New Roman"/>
                <w:sz w:val="24"/>
                <w:szCs w:val="24"/>
              </w:rPr>
            </w:pPr>
          </w:p>
        </w:tc>
        <w:tc>
          <w:tcPr>
            <w:tcW w:w="2214" w:type="dxa"/>
          </w:tcPr>
          <w:p w14:paraId="746E6EFF">
            <w:pPr>
              <w:spacing w:before="240"/>
              <w:ind w:left="850"/>
              <w:jc w:val="both"/>
              <w:rPr>
                <w:rFonts w:ascii="Times New Roman" w:hAnsi="Times New Roman" w:cs="Times New Roman"/>
                <w:sz w:val="24"/>
                <w:szCs w:val="24"/>
              </w:rPr>
            </w:pPr>
          </w:p>
        </w:tc>
        <w:tc>
          <w:tcPr>
            <w:tcW w:w="2214" w:type="dxa"/>
          </w:tcPr>
          <w:p w14:paraId="4BA53229">
            <w:pPr>
              <w:spacing w:before="240"/>
              <w:ind w:left="850"/>
              <w:jc w:val="both"/>
              <w:rPr>
                <w:rFonts w:ascii="Times New Roman" w:hAnsi="Times New Roman" w:cs="Times New Roman"/>
                <w:sz w:val="24"/>
                <w:szCs w:val="24"/>
              </w:rPr>
            </w:pPr>
          </w:p>
        </w:tc>
      </w:tr>
      <w:tr w14:paraId="16A3E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9959AA9">
            <w:pPr>
              <w:spacing w:before="240"/>
              <w:ind w:left="850"/>
              <w:jc w:val="both"/>
              <w:rPr>
                <w:rFonts w:ascii="Times New Roman" w:hAnsi="Times New Roman" w:cs="Times New Roman"/>
                <w:sz w:val="24"/>
                <w:szCs w:val="24"/>
              </w:rPr>
            </w:pPr>
          </w:p>
        </w:tc>
        <w:tc>
          <w:tcPr>
            <w:tcW w:w="2214" w:type="dxa"/>
          </w:tcPr>
          <w:p w14:paraId="2B5B25FB">
            <w:pPr>
              <w:spacing w:before="240"/>
              <w:ind w:left="850"/>
              <w:jc w:val="both"/>
              <w:rPr>
                <w:rFonts w:ascii="Times New Roman" w:hAnsi="Times New Roman" w:cs="Times New Roman"/>
                <w:sz w:val="24"/>
                <w:szCs w:val="24"/>
              </w:rPr>
            </w:pPr>
          </w:p>
        </w:tc>
        <w:tc>
          <w:tcPr>
            <w:tcW w:w="2214" w:type="dxa"/>
          </w:tcPr>
          <w:p w14:paraId="62CCC6D4">
            <w:pPr>
              <w:spacing w:before="240"/>
              <w:ind w:left="850"/>
              <w:jc w:val="both"/>
              <w:rPr>
                <w:rFonts w:ascii="Times New Roman" w:hAnsi="Times New Roman" w:cs="Times New Roman"/>
                <w:sz w:val="24"/>
                <w:szCs w:val="24"/>
              </w:rPr>
            </w:pPr>
          </w:p>
        </w:tc>
        <w:tc>
          <w:tcPr>
            <w:tcW w:w="2214" w:type="dxa"/>
          </w:tcPr>
          <w:p w14:paraId="64F49924">
            <w:pPr>
              <w:spacing w:before="240"/>
              <w:ind w:left="850"/>
              <w:jc w:val="both"/>
              <w:rPr>
                <w:rFonts w:ascii="Times New Roman" w:hAnsi="Times New Roman" w:cs="Times New Roman"/>
                <w:sz w:val="24"/>
                <w:szCs w:val="24"/>
              </w:rPr>
            </w:pPr>
          </w:p>
        </w:tc>
      </w:tr>
      <w:tr w14:paraId="4538D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2955A9E5">
            <w:pPr>
              <w:spacing w:before="240"/>
              <w:ind w:left="850"/>
              <w:jc w:val="both"/>
              <w:rPr>
                <w:rFonts w:ascii="Times New Roman" w:hAnsi="Times New Roman" w:cs="Times New Roman"/>
                <w:sz w:val="24"/>
                <w:szCs w:val="24"/>
              </w:rPr>
            </w:pPr>
          </w:p>
        </w:tc>
        <w:tc>
          <w:tcPr>
            <w:tcW w:w="2214" w:type="dxa"/>
          </w:tcPr>
          <w:p w14:paraId="56637521">
            <w:pPr>
              <w:spacing w:before="240"/>
              <w:ind w:left="850"/>
              <w:jc w:val="both"/>
              <w:rPr>
                <w:rFonts w:ascii="Times New Roman" w:hAnsi="Times New Roman" w:cs="Times New Roman"/>
                <w:sz w:val="24"/>
                <w:szCs w:val="24"/>
              </w:rPr>
            </w:pPr>
          </w:p>
        </w:tc>
        <w:tc>
          <w:tcPr>
            <w:tcW w:w="2214" w:type="dxa"/>
          </w:tcPr>
          <w:p w14:paraId="40916302">
            <w:pPr>
              <w:spacing w:before="240"/>
              <w:ind w:left="850"/>
              <w:jc w:val="both"/>
              <w:rPr>
                <w:rFonts w:ascii="Times New Roman" w:hAnsi="Times New Roman" w:cs="Times New Roman"/>
                <w:sz w:val="24"/>
                <w:szCs w:val="24"/>
              </w:rPr>
            </w:pPr>
          </w:p>
        </w:tc>
        <w:tc>
          <w:tcPr>
            <w:tcW w:w="2214" w:type="dxa"/>
          </w:tcPr>
          <w:p w14:paraId="24900C69">
            <w:pPr>
              <w:spacing w:before="240"/>
              <w:ind w:left="850"/>
              <w:jc w:val="both"/>
              <w:rPr>
                <w:rFonts w:ascii="Times New Roman" w:hAnsi="Times New Roman" w:cs="Times New Roman"/>
                <w:sz w:val="24"/>
                <w:szCs w:val="24"/>
              </w:rPr>
            </w:pPr>
          </w:p>
        </w:tc>
      </w:tr>
      <w:tr w14:paraId="24B0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300217C3">
            <w:pPr>
              <w:spacing w:before="240"/>
              <w:ind w:left="850"/>
              <w:jc w:val="both"/>
              <w:rPr>
                <w:rFonts w:ascii="Times New Roman" w:hAnsi="Times New Roman" w:cs="Times New Roman"/>
                <w:sz w:val="24"/>
                <w:szCs w:val="24"/>
              </w:rPr>
            </w:pPr>
          </w:p>
        </w:tc>
        <w:tc>
          <w:tcPr>
            <w:tcW w:w="2214" w:type="dxa"/>
          </w:tcPr>
          <w:p w14:paraId="5B5658FF">
            <w:pPr>
              <w:spacing w:before="240"/>
              <w:ind w:left="850"/>
              <w:jc w:val="both"/>
              <w:rPr>
                <w:rFonts w:ascii="Times New Roman" w:hAnsi="Times New Roman" w:cs="Times New Roman"/>
                <w:sz w:val="24"/>
                <w:szCs w:val="24"/>
              </w:rPr>
            </w:pPr>
          </w:p>
        </w:tc>
        <w:tc>
          <w:tcPr>
            <w:tcW w:w="2214" w:type="dxa"/>
          </w:tcPr>
          <w:p w14:paraId="1AA12194">
            <w:pPr>
              <w:spacing w:before="240"/>
              <w:ind w:left="850"/>
              <w:jc w:val="both"/>
              <w:rPr>
                <w:rFonts w:ascii="Times New Roman" w:hAnsi="Times New Roman" w:cs="Times New Roman"/>
                <w:sz w:val="24"/>
                <w:szCs w:val="24"/>
              </w:rPr>
            </w:pPr>
          </w:p>
        </w:tc>
        <w:tc>
          <w:tcPr>
            <w:tcW w:w="2214" w:type="dxa"/>
          </w:tcPr>
          <w:p w14:paraId="3291F6AB">
            <w:pPr>
              <w:spacing w:before="240"/>
              <w:ind w:left="850"/>
              <w:jc w:val="both"/>
              <w:rPr>
                <w:rFonts w:ascii="Times New Roman" w:hAnsi="Times New Roman" w:cs="Times New Roman"/>
                <w:sz w:val="24"/>
                <w:szCs w:val="24"/>
              </w:rPr>
            </w:pPr>
          </w:p>
        </w:tc>
      </w:tr>
      <w:tr w14:paraId="3B46C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2F5CA9E9">
            <w:pPr>
              <w:spacing w:before="240"/>
              <w:ind w:left="850"/>
              <w:jc w:val="both"/>
              <w:rPr>
                <w:rFonts w:ascii="Times New Roman" w:hAnsi="Times New Roman" w:cs="Times New Roman"/>
                <w:sz w:val="24"/>
                <w:szCs w:val="24"/>
              </w:rPr>
            </w:pPr>
          </w:p>
        </w:tc>
        <w:tc>
          <w:tcPr>
            <w:tcW w:w="2214" w:type="dxa"/>
          </w:tcPr>
          <w:p w14:paraId="10EF24EB">
            <w:pPr>
              <w:spacing w:before="240"/>
              <w:ind w:left="850"/>
              <w:jc w:val="both"/>
              <w:rPr>
                <w:rFonts w:ascii="Times New Roman" w:hAnsi="Times New Roman" w:cs="Times New Roman"/>
                <w:sz w:val="24"/>
                <w:szCs w:val="24"/>
              </w:rPr>
            </w:pPr>
          </w:p>
        </w:tc>
        <w:tc>
          <w:tcPr>
            <w:tcW w:w="2214" w:type="dxa"/>
          </w:tcPr>
          <w:p w14:paraId="4167F39C">
            <w:pPr>
              <w:spacing w:before="240"/>
              <w:ind w:left="850"/>
              <w:jc w:val="both"/>
              <w:rPr>
                <w:rFonts w:ascii="Times New Roman" w:hAnsi="Times New Roman" w:cs="Times New Roman"/>
                <w:sz w:val="24"/>
                <w:szCs w:val="24"/>
              </w:rPr>
            </w:pPr>
          </w:p>
        </w:tc>
        <w:tc>
          <w:tcPr>
            <w:tcW w:w="2214" w:type="dxa"/>
          </w:tcPr>
          <w:p w14:paraId="4BF96FE7">
            <w:pPr>
              <w:spacing w:before="240"/>
              <w:ind w:left="850"/>
              <w:jc w:val="both"/>
              <w:rPr>
                <w:rFonts w:ascii="Times New Roman" w:hAnsi="Times New Roman" w:cs="Times New Roman"/>
                <w:sz w:val="24"/>
                <w:szCs w:val="24"/>
              </w:rPr>
            </w:pPr>
          </w:p>
        </w:tc>
      </w:tr>
      <w:tr w14:paraId="016D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2672BF6D">
            <w:pPr>
              <w:spacing w:before="240"/>
              <w:ind w:left="850"/>
              <w:jc w:val="both"/>
              <w:rPr>
                <w:rFonts w:ascii="Times New Roman" w:hAnsi="Times New Roman" w:cs="Times New Roman"/>
                <w:sz w:val="24"/>
                <w:szCs w:val="24"/>
              </w:rPr>
            </w:pPr>
          </w:p>
        </w:tc>
        <w:tc>
          <w:tcPr>
            <w:tcW w:w="2214" w:type="dxa"/>
          </w:tcPr>
          <w:p w14:paraId="1B267B83">
            <w:pPr>
              <w:spacing w:before="240"/>
              <w:ind w:left="850"/>
              <w:jc w:val="both"/>
              <w:rPr>
                <w:rFonts w:ascii="Times New Roman" w:hAnsi="Times New Roman" w:cs="Times New Roman"/>
                <w:sz w:val="24"/>
                <w:szCs w:val="24"/>
              </w:rPr>
            </w:pPr>
          </w:p>
        </w:tc>
        <w:tc>
          <w:tcPr>
            <w:tcW w:w="2214" w:type="dxa"/>
          </w:tcPr>
          <w:p w14:paraId="2E5D0BEF">
            <w:pPr>
              <w:spacing w:before="240"/>
              <w:ind w:left="850"/>
              <w:jc w:val="both"/>
              <w:rPr>
                <w:rFonts w:ascii="Times New Roman" w:hAnsi="Times New Roman" w:cs="Times New Roman"/>
                <w:sz w:val="24"/>
                <w:szCs w:val="24"/>
              </w:rPr>
            </w:pPr>
          </w:p>
        </w:tc>
        <w:tc>
          <w:tcPr>
            <w:tcW w:w="2214" w:type="dxa"/>
          </w:tcPr>
          <w:p w14:paraId="429FA445">
            <w:pPr>
              <w:spacing w:before="240"/>
              <w:ind w:left="850"/>
              <w:jc w:val="both"/>
              <w:rPr>
                <w:rFonts w:ascii="Times New Roman" w:hAnsi="Times New Roman" w:cs="Times New Roman"/>
                <w:sz w:val="24"/>
                <w:szCs w:val="24"/>
              </w:rPr>
            </w:pPr>
          </w:p>
        </w:tc>
      </w:tr>
      <w:tr w14:paraId="4ED5F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697B7D38">
            <w:pPr>
              <w:spacing w:before="240"/>
              <w:ind w:left="850"/>
              <w:jc w:val="both"/>
              <w:rPr>
                <w:rFonts w:ascii="Times New Roman" w:hAnsi="Times New Roman" w:cs="Times New Roman"/>
                <w:sz w:val="24"/>
                <w:szCs w:val="24"/>
              </w:rPr>
            </w:pPr>
          </w:p>
        </w:tc>
        <w:tc>
          <w:tcPr>
            <w:tcW w:w="2214" w:type="dxa"/>
          </w:tcPr>
          <w:p w14:paraId="417FCD53">
            <w:pPr>
              <w:spacing w:before="240"/>
              <w:ind w:left="850"/>
              <w:jc w:val="both"/>
              <w:rPr>
                <w:rFonts w:ascii="Times New Roman" w:hAnsi="Times New Roman" w:cs="Times New Roman"/>
                <w:sz w:val="24"/>
                <w:szCs w:val="24"/>
              </w:rPr>
            </w:pPr>
          </w:p>
        </w:tc>
        <w:tc>
          <w:tcPr>
            <w:tcW w:w="2214" w:type="dxa"/>
          </w:tcPr>
          <w:p w14:paraId="5EF4B162">
            <w:pPr>
              <w:spacing w:before="240"/>
              <w:ind w:left="850"/>
              <w:jc w:val="both"/>
              <w:rPr>
                <w:rFonts w:ascii="Times New Roman" w:hAnsi="Times New Roman" w:cs="Times New Roman"/>
                <w:sz w:val="24"/>
                <w:szCs w:val="24"/>
              </w:rPr>
            </w:pPr>
          </w:p>
        </w:tc>
        <w:tc>
          <w:tcPr>
            <w:tcW w:w="2214" w:type="dxa"/>
          </w:tcPr>
          <w:p w14:paraId="6C45DA56">
            <w:pPr>
              <w:spacing w:before="240"/>
              <w:ind w:left="850"/>
              <w:jc w:val="both"/>
              <w:rPr>
                <w:rFonts w:ascii="Times New Roman" w:hAnsi="Times New Roman" w:cs="Times New Roman"/>
                <w:sz w:val="24"/>
                <w:szCs w:val="24"/>
              </w:rPr>
            </w:pPr>
          </w:p>
        </w:tc>
      </w:tr>
    </w:tbl>
    <w:p w14:paraId="1058178C">
      <w:pPr>
        <w:spacing w:line="360" w:lineRule="auto"/>
        <w:rPr>
          <w:rFonts w:ascii="Times New Roman" w:hAnsi="Times New Roman" w:cs="Times New Roman"/>
          <w:b/>
          <w:bCs/>
          <w:sz w:val="24"/>
          <w:szCs w:val="24"/>
        </w:rPr>
      </w:pPr>
    </w:p>
    <w:p w14:paraId="1E8C0272">
      <w:pPr>
        <w:spacing w:line="360" w:lineRule="auto"/>
        <w:rPr>
          <w:rFonts w:ascii="Times New Roman" w:hAnsi="Times New Roman" w:cs="Times New Roman"/>
          <w:b/>
          <w:bCs/>
          <w:sz w:val="24"/>
          <w:szCs w:val="24"/>
        </w:rPr>
      </w:pPr>
    </w:p>
    <w:p w14:paraId="7C4685CF">
      <w:pPr>
        <w:spacing w:line="360" w:lineRule="auto"/>
        <w:rPr>
          <w:rFonts w:ascii="Times New Roman" w:hAnsi="Times New Roman" w:cs="Times New Roman"/>
          <w:b/>
          <w:bCs/>
          <w:sz w:val="24"/>
          <w:szCs w:val="24"/>
        </w:rPr>
      </w:pPr>
    </w:p>
    <w:p w14:paraId="38885175">
      <w:pPr>
        <w:spacing w:line="360" w:lineRule="auto"/>
        <w:rPr>
          <w:rFonts w:ascii="Times New Roman" w:hAnsi="Times New Roman" w:cs="Times New Roman"/>
          <w:b/>
          <w:bCs/>
          <w:sz w:val="24"/>
          <w:szCs w:val="24"/>
        </w:rPr>
      </w:pPr>
    </w:p>
    <w:p w14:paraId="60A9C7B3">
      <w:pPr>
        <w:spacing w:line="360" w:lineRule="auto"/>
        <w:rPr>
          <w:rFonts w:ascii="Times New Roman" w:hAnsi="Times New Roman" w:cs="Times New Roman"/>
          <w:b/>
          <w:bCs/>
          <w:sz w:val="24"/>
          <w:szCs w:val="24"/>
        </w:rPr>
      </w:pPr>
    </w:p>
    <w:p w14:paraId="6C5F01D4">
      <w:pPr>
        <w:spacing w:line="360" w:lineRule="auto"/>
        <w:rPr>
          <w:rFonts w:ascii="Times New Roman" w:hAnsi="Times New Roman" w:cs="Times New Roman"/>
          <w:b/>
          <w:bCs/>
          <w:sz w:val="24"/>
          <w:szCs w:val="24"/>
        </w:rPr>
      </w:pPr>
    </w:p>
    <w:p w14:paraId="13D6201F">
      <w:pPr>
        <w:spacing w:line="360" w:lineRule="auto"/>
        <w:rPr>
          <w:rFonts w:ascii="Times New Roman" w:hAnsi="Times New Roman" w:cs="Times New Roman"/>
          <w:b/>
          <w:bCs/>
          <w:sz w:val="24"/>
          <w:szCs w:val="24"/>
        </w:rPr>
      </w:pPr>
    </w:p>
    <w:p w14:paraId="189B13B7">
      <w:pPr>
        <w:pStyle w:val="2"/>
        <w:spacing w:line="360" w:lineRule="auto"/>
        <w:jc w:val="center"/>
        <w:rPr>
          <w:rFonts w:ascii="Times New Roman" w:hAnsi="Times New Roman" w:cs="Times New Roman"/>
          <w:color w:val="auto"/>
          <w:sz w:val="24"/>
          <w:szCs w:val="24"/>
        </w:rPr>
      </w:pPr>
    </w:p>
    <w:p w14:paraId="10500DC7">
      <w:pPr>
        <w:pStyle w:val="2"/>
        <w:spacing w:line="360" w:lineRule="auto"/>
        <w:jc w:val="center"/>
        <w:rPr>
          <w:rFonts w:ascii="Times New Roman" w:hAnsi="Times New Roman" w:cs="Times New Roman"/>
          <w:color w:val="auto"/>
          <w:sz w:val="24"/>
          <w:szCs w:val="24"/>
        </w:rPr>
      </w:pPr>
    </w:p>
    <w:p w14:paraId="6A2D4AE8">
      <w:pPr>
        <w:pStyle w:val="2"/>
        <w:spacing w:line="360" w:lineRule="auto"/>
        <w:jc w:val="center"/>
        <w:rPr>
          <w:rFonts w:ascii="Times New Roman" w:hAnsi="Times New Roman" w:cs="Times New Roman"/>
          <w:color w:val="auto"/>
          <w:sz w:val="24"/>
          <w:szCs w:val="24"/>
        </w:rPr>
      </w:pPr>
    </w:p>
    <w:p w14:paraId="669F8849">
      <w:pPr>
        <w:pStyle w:val="2"/>
        <w:spacing w:line="360" w:lineRule="auto"/>
        <w:jc w:val="center"/>
        <w:rPr>
          <w:rFonts w:ascii="Times New Roman" w:hAnsi="Times New Roman" w:cs="Times New Roman"/>
          <w:color w:val="auto"/>
          <w:sz w:val="24"/>
          <w:szCs w:val="24"/>
        </w:rPr>
      </w:pPr>
    </w:p>
    <w:p w14:paraId="113C48D7">
      <w:pPr>
        <w:pStyle w:val="2"/>
        <w:spacing w:line="360" w:lineRule="auto"/>
        <w:jc w:val="both"/>
        <w:rPr>
          <w:rFonts w:ascii="Times New Roman" w:hAnsi="Times New Roman" w:cs="Times New Roman"/>
          <w:color w:val="auto"/>
          <w:sz w:val="24"/>
          <w:szCs w:val="24"/>
        </w:rPr>
      </w:pPr>
    </w:p>
    <w:p w14:paraId="50C31E4C">
      <w:pPr>
        <w:pStyle w:val="2"/>
        <w:spacing w:line="360" w:lineRule="auto"/>
        <w:jc w:val="both"/>
        <w:rPr>
          <w:rFonts w:ascii="Times New Roman" w:hAnsi="Times New Roman" w:cs="Times New Roman"/>
          <w:color w:val="auto"/>
          <w:sz w:val="24"/>
          <w:szCs w:val="24"/>
        </w:rPr>
      </w:pPr>
    </w:p>
    <w:p w14:paraId="686E1A4E">
      <w:pPr>
        <w:spacing w:line="360" w:lineRule="auto"/>
        <w:rPr>
          <w:sz w:val="24"/>
          <w:szCs w:val="24"/>
        </w:rPr>
      </w:pPr>
    </w:p>
    <w:p w14:paraId="7ADF274A">
      <w:pPr>
        <w:spacing w:line="360" w:lineRule="auto"/>
        <w:rPr>
          <w:sz w:val="24"/>
          <w:szCs w:val="24"/>
        </w:rPr>
      </w:pPr>
    </w:p>
    <w:p w14:paraId="4A6BE935">
      <w:pPr>
        <w:spacing w:line="360" w:lineRule="auto"/>
        <w:rPr>
          <w:sz w:val="24"/>
          <w:szCs w:val="24"/>
        </w:rPr>
      </w:pPr>
    </w:p>
    <w:p w14:paraId="33309D44">
      <w:pPr>
        <w:spacing w:line="360" w:lineRule="auto"/>
        <w:rPr>
          <w:sz w:val="24"/>
          <w:szCs w:val="24"/>
        </w:rPr>
      </w:pPr>
    </w:p>
    <w:p w14:paraId="62F4143A">
      <w:pPr>
        <w:pStyle w:val="2"/>
        <w:spacing w:line="36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APPENDIX</w:t>
      </w:r>
    </w:p>
    <w:p w14:paraId="48B8D281">
      <w:pPr>
        <w:spacing w:line="360" w:lineRule="auto"/>
        <w:jc w:val="both"/>
        <w:rPr>
          <w:sz w:val="24"/>
          <w:szCs w:val="24"/>
        </w:rPr>
      </w:pPr>
    </w:p>
    <w:p w14:paraId="75708C1B">
      <w:pPr>
        <w:spacing w:line="360" w:lineRule="auto"/>
        <w:ind w:left="850" w:right="567" w:firstLine="719" w:firstLineChars="0"/>
        <w:jc w:val="both"/>
        <w:rPr>
          <w:rFonts w:ascii="Times New Roman" w:hAnsi="Times New Roman" w:cs="Times New Roman"/>
          <w:sz w:val="24"/>
          <w:szCs w:val="24"/>
        </w:rPr>
      </w:pPr>
      <w:r>
        <w:rPr>
          <w:rFonts w:ascii="Times New Roman" w:hAnsi="Times New Roman" w:eastAsia="SimSun" w:cs="Times New Roman"/>
          <w:sz w:val="24"/>
          <w:szCs w:val="24"/>
        </w:rPr>
        <w:t>The Village Resident Information &amp; Profiling System is a desktop-based tool designed to make record keeping in the barangay simpler and more reliable. Instead of relying on piles of paper or scattered files, it keeps all resident and household information in one secure place. With its easy-to-use features, officials can quickly update records, organize households, and generate reports that show useful insights about the community. This way, leaders have accurate data on hand to guide decisions, plan programs, and better serve residents.</w:t>
      </w:r>
    </w:p>
    <w:p w14:paraId="79BBE190">
      <w:pPr>
        <w:spacing w:line="360" w:lineRule="auto"/>
        <w:ind w:left="850" w:right="567"/>
        <w:jc w:val="both"/>
        <w:rPr>
          <w:rFonts w:ascii="Times New Roman" w:hAnsi="Times New Roman" w:cs="Times New Roman"/>
          <w:sz w:val="24"/>
          <w:szCs w:val="24"/>
        </w:rPr>
      </w:pPr>
      <w:r>
        <w:rPr>
          <w:rFonts w:ascii="Times New Roman" w:hAnsi="Times New Roman" w:cs="Times New Roman"/>
          <w:sz w:val="24"/>
          <w:szCs w:val="24"/>
        </w:rPr>
        <w:t>Supporting documents:</w:t>
      </w:r>
    </w:p>
    <w:p w14:paraId="37C957F6">
      <w:pPr>
        <w:numPr>
          <w:ilvl w:val="0"/>
          <w:numId w:val="0"/>
        </w:numPr>
        <w:spacing w:line="360" w:lineRule="auto"/>
        <w:ind w:left="850" w:leftChars="0" w:right="567" w:rightChars="0"/>
        <w:rPr>
          <w:rFonts w:hint="default" w:ascii="Times New Roman" w:hAnsi="Times New Roman" w:cs="Times New Roman"/>
          <w:b/>
          <w:bCs/>
          <w:sz w:val="24"/>
          <w:szCs w:val="24"/>
          <w:lang w:val="en-PH"/>
        </w:rPr>
      </w:pPr>
      <w:r>
        <w:rPr>
          <w:rStyle w:val="165"/>
          <w:rFonts w:ascii="Times New Roman" w:hAnsi="Times New Roman" w:cs="Times New Roman"/>
          <w:b/>
          <w:bCs/>
          <w:sz w:val="24"/>
          <w:szCs w:val="24"/>
        </w:rPr>
        <w:t>An example of a database schema diagram</w:t>
      </w:r>
      <w:r>
        <w:rPr>
          <w:rStyle w:val="165"/>
          <w:rFonts w:hint="default" w:ascii="Times New Roman" w:hAnsi="Times New Roman" w:cs="Times New Roman"/>
          <w:b/>
          <w:bCs/>
          <w:sz w:val="24"/>
          <w:szCs w:val="24"/>
          <w:lang w:val="en-PH"/>
        </w:rPr>
        <w:t>:</w:t>
      </w:r>
    </w:p>
    <w:p w14:paraId="42403B94">
      <w:pPr>
        <w:pStyle w:val="144"/>
        <w:numPr>
          <w:ilvl w:val="0"/>
          <w:numId w:val="16"/>
        </w:numPr>
        <w:tabs>
          <w:tab w:val="left" w:pos="840"/>
        </w:tabs>
        <w:spacing w:line="360" w:lineRule="auto"/>
        <w:ind w:right="567"/>
        <w:rPr>
          <w:rFonts w:ascii="Times New Roman" w:hAnsi="Times New Roman" w:cs="Times New Roman"/>
          <w:sz w:val="24"/>
          <w:szCs w:val="24"/>
        </w:rPr>
      </w:pPr>
      <w:r>
        <w:rPr>
          <w:rStyle w:val="165"/>
          <w:rFonts w:ascii="Times New Roman" w:hAnsi="Times New Roman" w:cs="Times New Roman"/>
          <w:sz w:val="24"/>
          <w:szCs w:val="24"/>
        </w:rPr>
        <w:t>There are three primary components to the database:</w:t>
      </w:r>
    </w:p>
    <w:p w14:paraId="353A73FC">
      <w:pPr>
        <w:pStyle w:val="144"/>
        <w:numPr>
          <w:ilvl w:val="0"/>
          <w:numId w:val="16"/>
        </w:numPr>
        <w:tabs>
          <w:tab w:val="left" w:pos="840"/>
        </w:tabs>
        <w:spacing w:line="360" w:lineRule="auto"/>
        <w:ind w:right="567"/>
        <w:rPr>
          <w:rFonts w:ascii="Times New Roman" w:hAnsi="Times New Roman" w:cs="Times New Roman"/>
          <w:sz w:val="24"/>
          <w:szCs w:val="24"/>
        </w:rPr>
      </w:pPr>
      <w:r>
        <w:rPr>
          <w:rStyle w:val="165"/>
          <w:rFonts w:ascii="Times New Roman" w:hAnsi="Times New Roman" w:cs="Times New Roman"/>
          <w:sz w:val="24"/>
          <w:szCs w:val="24"/>
        </w:rPr>
        <w:t>People's personal information is stored in the Residents Table.</w:t>
      </w:r>
    </w:p>
    <w:p w14:paraId="1E804E82">
      <w:pPr>
        <w:pStyle w:val="144"/>
        <w:numPr>
          <w:ilvl w:val="0"/>
          <w:numId w:val="16"/>
        </w:numPr>
        <w:tabs>
          <w:tab w:val="left" w:pos="840"/>
        </w:tabs>
        <w:spacing w:line="360" w:lineRule="auto"/>
        <w:ind w:right="567"/>
        <w:rPr>
          <w:rFonts w:ascii="Times New Roman" w:hAnsi="Times New Roman" w:cs="Times New Roman"/>
          <w:sz w:val="24"/>
          <w:szCs w:val="24"/>
        </w:rPr>
      </w:pPr>
      <w:r>
        <w:rPr>
          <w:rStyle w:val="165"/>
          <w:rFonts w:ascii="Times New Roman" w:hAnsi="Times New Roman" w:cs="Times New Roman"/>
          <w:sz w:val="24"/>
          <w:szCs w:val="24"/>
        </w:rPr>
        <w:t>Families are grouped together in the Households Table.</w:t>
      </w:r>
    </w:p>
    <w:p w14:paraId="3B50A167">
      <w:pPr>
        <w:pStyle w:val="144"/>
        <w:numPr>
          <w:ilvl w:val="0"/>
          <w:numId w:val="16"/>
        </w:numPr>
        <w:tabs>
          <w:tab w:val="left" w:pos="840"/>
        </w:tabs>
        <w:spacing w:line="360" w:lineRule="auto"/>
        <w:ind w:right="567"/>
        <w:rPr>
          <w:rFonts w:ascii="Times New Roman" w:hAnsi="Times New Roman" w:cs="Times New Roman"/>
          <w:sz w:val="24"/>
          <w:szCs w:val="24"/>
        </w:rPr>
      </w:pPr>
      <w:r>
        <w:rPr>
          <w:rStyle w:val="165"/>
          <w:rFonts w:ascii="Times New Roman" w:hAnsi="Times New Roman" w:cs="Times New Roman"/>
          <w:sz w:val="24"/>
          <w:szCs w:val="24"/>
        </w:rPr>
        <w:t>Admin accounts are stored in the Users Table.</w:t>
      </w:r>
    </w:p>
    <w:p w14:paraId="1F4CAD88">
      <w:pPr>
        <w:pStyle w:val="33"/>
        <w:spacing w:before="100" w:after="100" w:line="360" w:lineRule="auto"/>
        <w:ind w:left="850" w:right="567"/>
        <w:rPr>
          <w:b/>
          <w:bCs/>
          <w:sz w:val="24"/>
          <w:szCs w:val="24"/>
        </w:rPr>
      </w:pPr>
      <w:r>
        <w:rPr>
          <w:rStyle w:val="165"/>
          <w:rFonts w:ascii="Times New Roman" w:hAnsi="Times New Roman" w:cs="Times New Roman"/>
          <w:b/>
          <w:bCs/>
          <w:sz w:val="24"/>
          <w:szCs w:val="24"/>
        </w:rPr>
        <w:t>Link:</w:t>
      </w:r>
    </w:p>
    <w:p w14:paraId="5BAA0E53">
      <w:pPr>
        <w:pStyle w:val="33"/>
        <w:numPr>
          <w:ilvl w:val="0"/>
          <w:numId w:val="17"/>
        </w:numPr>
        <w:tabs>
          <w:tab w:val="left" w:pos="840"/>
        </w:tabs>
        <w:spacing w:before="100" w:after="100" w:line="360" w:lineRule="auto"/>
        <w:ind w:right="567"/>
        <w:rPr>
          <w:sz w:val="24"/>
          <w:szCs w:val="24"/>
        </w:rPr>
      </w:pPr>
      <w:r>
        <w:rPr>
          <w:rStyle w:val="165"/>
          <w:rFonts w:ascii="Times New Roman" w:hAnsi="Times New Roman" w:cs="Times New Roman"/>
          <w:sz w:val="24"/>
          <w:szCs w:val="24"/>
        </w:rPr>
        <w:t>Many people can live in one household.</w:t>
      </w:r>
    </w:p>
    <w:p w14:paraId="25F470C7">
      <w:pPr>
        <w:pStyle w:val="33"/>
        <w:numPr>
          <w:ilvl w:val="0"/>
          <w:numId w:val="17"/>
        </w:numPr>
        <w:tabs>
          <w:tab w:val="left" w:pos="840"/>
        </w:tabs>
        <w:spacing w:before="100" w:after="100" w:line="360" w:lineRule="auto"/>
        <w:ind w:right="567"/>
        <w:rPr>
          <w:sz w:val="24"/>
          <w:szCs w:val="24"/>
        </w:rPr>
      </w:pPr>
      <w:r>
        <w:rPr>
          <w:rStyle w:val="165"/>
          <w:rFonts w:ascii="Times New Roman" w:hAnsi="Times New Roman" w:cs="Times New Roman"/>
          <w:sz w:val="24"/>
          <w:szCs w:val="24"/>
        </w:rPr>
        <w:t xml:space="preserve">All records are managed by </w:t>
      </w:r>
      <w:r>
        <w:rPr>
          <w:rStyle w:val="165"/>
          <w:rFonts w:hint="default" w:ascii="Times New Roman" w:hAnsi="Times New Roman" w:cs="Times New Roman"/>
          <w:sz w:val="24"/>
          <w:szCs w:val="24"/>
          <w:lang w:val="en-PH"/>
        </w:rPr>
        <w:t>Admin</w:t>
      </w:r>
      <w:r>
        <w:rPr>
          <w:rStyle w:val="165"/>
          <w:rFonts w:ascii="Times New Roman" w:hAnsi="Times New Roman" w:cs="Times New Roman"/>
          <w:sz w:val="24"/>
          <w:szCs w:val="24"/>
        </w:rPr>
        <w:t>.</w:t>
      </w:r>
    </w:p>
    <w:p w14:paraId="2D9747FA">
      <w:pPr>
        <w:pStyle w:val="33"/>
        <w:spacing w:before="100" w:after="100" w:line="360" w:lineRule="auto"/>
        <w:ind w:left="850" w:right="567"/>
        <w:rPr>
          <w:rFonts w:hint="default"/>
          <w:b/>
          <w:bCs/>
          <w:sz w:val="24"/>
          <w:szCs w:val="24"/>
          <w:lang w:val="en-PH"/>
        </w:rPr>
      </w:pPr>
      <w:r>
        <w:rPr>
          <w:rStyle w:val="165"/>
          <w:rFonts w:ascii="Times New Roman" w:hAnsi="Times New Roman" w:cs="Times New Roman"/>
          <w:b/>
          <w:bCs/>
          <w:sz w:val="24"/>
          <w:szCs w:val="24"/>
        </w:rPr>
        <w:t xml:space="preserve"> An example of a resident entry form</w:t>
      </w:r>
      <w:r>
        <w:rPr>
          <w:rStyle w:val="165"/>
          <w:rFonts w:hint="default" w:cs="Times New Roman"/>
          <w:b/>
          <w:bCs/>
          <w:sz w:val="24"/>
          <w:szCs w:val="24"/>
          <w:lang w:val="en-PH"/>
        </w:rPr>
        <w:t>:</w:t>
      </w:r>
    </w:p>
    <w:p w14:paraId="4CA9EF11">
      <w:pPr>
        <w:pStyle w:val="33"/>
        <w:keepNext w:val="0"/>
        <w:keepLines w:val="0"/>
        <w:widowControl/>
        <w:numPr>
          <w:ilvl w:val="0"/>
          <w:numId w:val="18"/>
        </w:numPr>
        <w:suppressLineNumbers w:val="0"/>
        <w:spacing w:line="360" w:lineRule="auto"/>
        <w:ind w:left="1260" w:leftChars="0" w:hanging="420" w:firstLineChars="0"/>
        <w:rPr>
          <w:b w:val="0"/>
          <w:bCs w:val="0"/>
        </w:rPr>
      </w:pPr>
      <w:r>
        <w:rPr>
          <w:b w:val="0"/>
          <w:bCs w:val="0"/>
        </w:rPr>
        <w:t xml:space="preserve">Administrators can </w:t>
      </w:r>
      <w:r>
        <w:rPr>
          <w:rStyle w:val="34"/>
          <w:b w:val="0"/>
          <w:bCs w:val="0"/>
        </w:rPr>
        <w:t>add new residents</w:t>
      </w:r>
      <w:r>
        <w:rPr>
          <w:b w:val="0"/>
          <w:bCs w:val="0"/>
        </w:rPr>
        <w:t xml:space="preserve"> and </w:t>
      </w:r>
      <w:r>
        <w:rPr>
          <w:rStyle w:val="34"/>
          <w:b w:val="0"/>
          <w:bCs w:val="0"/>
        </w:rPr>
        <w:t>create new households</w:t>
      </w:r>
      <w:r>
        <w:rPr>
          <w:b w:val="0"/>
          <w:bCs w:val="0"/>
        </w:rPr>
        <w:t>.</w:t>
      </w:r>
    </w:p>
    <w:p w14:paraId="35CA7014">
      <w:pPr>
        <w:pStyle w:val="33"/>
        <w:keepNext w:val="0"/>
        <w:keepLines w:val="0"/>
        <w:widowControl/>
        <w:numPr>
          <w:ilvl w:val="0"/>
          <w:numId w:val="18"/>
        </w:numPr>
        <w:suppressLineNumbers w:val="0"/>
        <w:spacing w:line="360" w:lineRule="auto"/>
        <w:ind w:left="1260" w:leftChars="0" w:hanging="420" w:firstLineChars="0"/>
        <w:rPr>
          <w:b w:val="0"/>
          <w:bCs w:val="0"/>
        </w:rPr>
      </w:pPr>
      <w:r>
        <w:rPr>
          <w:b w:val="0"/>
          <w:bCs w:val="0"/>
        </w:rPr>
        <w:t xml:space="preserve">For both residents and households, the system provides </w:t>
      </w:r>
      <w:r>
        <w:rPr>
          <w:rStyle w:val="34"/>
          <w:b w:val="0"/>
          <w:bCs w:val="0"/>
        </w:rPr>
        <w:t>Save</w:t>
      </w:r>
      <w:r>
        <w:rPr>
          <w:b w:val="0"/>
          <w:bCs w:val="0"/>
        </w:rPr>
        <w:t xml:space="preserve"> and </w:t>
      </w:r>
      <w:r>
        <w:rPr>
          <w:rStyle w:val="34"/>
          <w:b w:val="0"/>
          <w:bCs w:val="0"/>
        </w:rPr>
        <w:t>Cancel</w:t>
      </w:r>
      <w:r>
        <w:rPr>
          <w:b w:val="0"/>
          <w:bCs w:val="0"/>
        </w:rPr>
        <w:t xml:space="preserve"> buttons to manage data entry.</w:t>
      </w:r>
    </w:p>
    <w:p w14:paraId="5D3F5E07">
      <w:pPr>
        <w:pStyle w:val="33"/>
        <w:keepNext w:val="0"/>
        <w:keepLines w:val="0"/>
        <w:widowControl/>
        <w:numPr>
          <w:ilvl w:val="0"/>
          <w:numId w:val="18"/>
        </w:numPr>
        <w:suppressLineNumbers w:val="0"/>
        <w:spacing w:line="360" w:lineRule="auto"/>
        <w:ind w:left="1260" w:leftChars="0" w:hanging="420" w:firstLineChars="0"/>
        <w:rPr>
          <w:b w:val="0"/>
          <w:bCs w:val="0"/>
        </w:rPr>
      </w:pPr>
      <w:r>
        <w:rPr>
          <w:b w:val="0"/>
          <w:bCs w:val="0"/>
        </w:rPr>
        <w:t xml:space="preserve">The resident and household records are displayed in a </w:t>
      </w:r>
      <w:r>
        <w:rPr>
          <w:rStyle w:val="34"/>
          <w:b w:val="0"/>
          <w:bCs w:val="0"/>
        </w:rPr>
        <w:t>data grid</w:t>
      </w:r>
      <w:r>
        <w:rPr>
          <w:b w:val="0"/>
          <w:bCs w:val="0"/>
        </w:rPr>
        <w:t xml:space="preserve">, where administrators can </w:t>
      </w:r>
      <w:r>
        <w:rPr>
          <w:rFonts w:hint="default"/>
          <w:b w:val="0"/>
          <w:bCs w:val="0"/>
          <w:lang w:val="en-PH"/>
        </w:rPr>
        <w:t>Vi</w:t>
      </w:r>
      <w:r>
        <w:rPr>
          <w:rStyle w:val="34"/>
          <w:b w:val="0"/>
          <w:bCs w:val="0"/>
        </w:rPr>
        <w:t xml:space="preserve">ew, </w:t>
      </w:r>
      <w:r>
        <w:rPr>
          <w:rStyle w:val="34"/>
          <w:rFonts w:hint="default"/>
          <w:b w:val="0"/>
          <w:bCs w:val="0"/>
          <w:lang w:val="en-PH"/>
        </w:rPr>
        <w:t>E</w:t>
      </w:r>
      <w:r>
        <w:rPr>
          <w:rStyle w:val="34"/>
          <w:b w:val="0"/>
          <w:bCs w:val="0"/>
        </w:rPr>
        <w:t xml:space="preserve">dit, or </w:t>
      </w:r>
      <w:r>
        <w:rPr>
          <w:rStyle w:val="34"/>
          <w:rFonts w:hint="default"/>
          <w:b w:val="0"/>
          <w:bCs w:val="0"/>
          <w:lang w:val="en-PH"/>
        </w:rPr>
        <w:t>D</w:t>
      </w:r>
      <w:r>
        <w:rPr>
          <w:rStyle w:val="34"/>
          <w:b w:val="0"/>
          <w:bCs w:val="0"/>
        </w:rPr>
        <w:t>elete</w:t>
      </w:r>
      <w:r>
        <w:rPr>
          <w:b w:val="0"/>
          <w:bCs w:val="0"/>
        </w:rPr>
        <w:t xml:space="preserve"> information.</w:t>
      </w:r>
    </w:p>
    <w:p w14:paraId="0150BD32">
      <w:pPr>
        <w:pStyle w:val="33"/>
        <w:keepNext w:val="0"/>
        <w:keepLines w:val="0"/>
        <w:widowControl/>
        <w:numPr>
          <w:ilvl w:val="0"/>
          <w:numId w:val="18"/>
        </w:numPr>
        <w:suppressLineNumbers w:val="0"/>
        <w:spacing w:line="360" w:lineRule="auto"/>
        <w:ind w:left="1260" w:leftChars="0" w:hanging="420" w:firstLineChars="0"/>
        <w:rPr>
          <w:b w:val="0"/>
          <w:bCs w:val="0"/>
        </w:rPr>
      </w:pPr>
      <w:r>
        <w:rPr>
          <w:b w:val="0"/>
          <w:bCs w:val="0"/>
        </w:rPr>
        <w:t>This ensures that all resident and household information can be easily managed, updated, and maintained within the system.</w:t>
      </w:r>
    </w:p>
    <w:p w14:paraId="3DE1D47C">
      <w:pPr>
        <w:pStyle w:val="33"/>
        <w:spacing w:before="100" w:after="100" w:line="360" w:lineRule="auto"/>
        <w:ind w:right="567"/>
        <w:rPr>
          <w:rFonts w:hint="default" w:ascii="Times New Roman" w:hAnsi="Times New Roman" w:eastAsia="SimSun" w:cs="Times New Roman"/>
          <w:sz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p>
    <w:p w14:paraId="6811B8FB">
      <w:pPr>
        <w:pStyle w:val="33"/>
        <w:spacing w:before="100" w:after="100" w:line="360" w:lineRule="auto"/>
        <w:ind w:right="567"/>
        <w:rPr>
          <w:rStyle w:val="165"/>
          <w:rFonts w:hint="default" w:ascii="Times New Roman" w:hAnsi="Times New Roman" w:cs="Times New Roman"/>
          <w:b/>
          <w:bCs/>
          <w:sz w:val="24"/>
          <w:szCs w:val="24"/>
        </w:rPr>
      </w:pPr>
      <w:r>
        <w:rPr>
          <w:rStyle w:val="165"/>
          <w:rFonts w:hint="default" w:ascii="Times New Roman" w:hAnsi="Times New Roman" w:cs="Times New Roman"/>
          <w:b/>
          <w:bCs/>
          <w:sz w:val="24"/>
          <w:szCs w:val="24"/>
          <w:lang w:val="en-GB"/>
        </w:rPr>
        <w:t>F</w:t>
      </w:r>
      <w:r>
        <w:rPr>
          <w:rStyle w:val="165"/>
          <w:rFonts w:hint="default" w:ascii="Times New Roman" w:hAnsi="Times New Roman" w:cs="Times New Roman"/>
          <w:b/>
          <w:bCs/>
          <w:sz w:val="24"/>
          <w:szCs w:val="24"/>
        </w:rPr>
        <w:t>orm fields include:</w:t>
      </w:r>
    </w:p>
    <w:p w14:paraId="710FB83E">
      <w:pPr>
        <w:pStyle w:val="33"/>
        <w:spacing w:before="100" w:after="100" w:line="360" w:lineRule="auto"/>
        <w:ind w:right="567"/>
        <w:rPr>
          <w:rStyle w:val="165"/>
          <w:rFonts w:hint="default" w:ascii="Times New Roman" w:hAnsi="Times New Roman" w:cs="Times New Roman"/>
          <w:b/>
          <w:bCs/>
          <w:sz w:val="24"/>
          <w:szCs w:val="24"/>
          <w:lang w:val="en-PH"/>
        </w:rPr>
      </w:pPr>
      <w:r>
        <w:rPr>
          <w:rStyle w:val="165"/>
          <w:rFonts w:hint="default" w:ascii="Times New Roman" w:hAnsi="Times New Roman" w:cs="Times New Roman"/>
          <w:b/>
          <w:bCs/>
          <w:sz w:val="24"/>
          <w:szCs w:val="24"/>
          <w:lang w:val="en-PH"/>
        </w:rPr>
        <w:t>ResidentID</w:t>
      </w:r>
      <w:r>
        <w:rPr>
          <w:rStyle w:val="165"/>
          <w:rFonts w:hint="default" w:ascii="Consolas" w:cs="Times New Roman"/>
          <w:b/>
          <w:bCs/>
          <w:sz w:val="24"/>
          <w:szCs w:val="24"/>
          <w:lang w:val="en-PH"/>
        </w:rPr>
        <w:t>:</w:t>
      </w:r>
    </w:p>
    <w:p w14:paraId="0AF251B9">
      <w:pPr>
        <w:pStyle w:val="33"/>
        <w:numPr>
          <w:ilvl w:val="0"/>
          <w:numId w:val="19"/>
        </w:numPr>
        <w:tabs>
          <w:tab w:val="left" w:pos="840"/>
          <w:tab w:val="clear" w:pos="1260"/>
        </w:tabs>
        <w:spacing w:before="100" w:after="100" w:line="360" w:lineRule="auto"/>
        <w:ind w:left="1260" w:leftChars="0" w:right="567" w:rightChars="0" w:hanging="420" w:firstLineChars="0"/>
        <w:rPr>
          <w:rFonts w:hint="default" w:ascii="Times New Roman" w:hAnsi="Times New Roman" w:cs="Times New Roman"/>
          <w:b w:val="0"/>
          <w:bCs w:val="0"/>
          <w:sz w:val="24"/>
          <w:szCs w:val="24"/>
        </w:rPr>
      </w:pPr>
      <w:r>
        <w:rPr>
          <w:rStyle w:val="165"/>
          <w:rFonts w:hint="default" w:ascii="Times New Roman" w:hAnsi="Times New Roman" w:cs="Times New Roman"/>
          <w:b w:val="0"/>
          <w:bCs w:val="0"/>
          <w:sz w:val="24"/>
          <w:szCs w:val="24"/>
          <w:lang w:val="en-GB"/>
        </w:rPr>
        <w:t>Full</w:t>
      </w:r>
      <w:r>
        <w:rPr>
          <w:rStyle w:val="165"/>
          <w:rFonts w:hint="default" w:ascii="Times New Roman" w:hAnsi="Times New Roman" w:cs="Times New Roman"/>
          <w:b w:val="0"/>
          <w:bCs w:val="0"/>
          <w:sz w:val="24"/>
          <w:szCs w:val="24"/>
        </w:rPr>
        <w:t>Name</w:t>
      </w:r>
    </w:p>
    <w:p w14:paraId="0D35E633">
      <w:pPr>
        <w:pStyle w:val="33"/>
        <w:numPr>
          <w:ilvl w:val="0"/>
          <w:numId w:val="19"/>
        </w:numPr>
        <w:tabs>
          <w:tab w:val="left" w:pos="840"/>
          <w:tab w:val="clear" w:pos="1260"/>
        </w:tabs>
        <w:spacing w:before="100" w:after="100" w:line="360" w:lineRule="auto"/>
        <w:ind w:left="1260" w:leftChars="0" w:right="567" w:rightChars="0" w:hanging="420" w:firstLineChars="0"/>
        <w:rPr>
          <w:rFonts w:hint="default" w:ascii="Times New Roman" w:hAnsi="Times New Roman" w:cs="Times New Roman"/>
          <w:b w:val="0"/>
          <w:bCs w:val="0"/>
          <w:sz w:val="24"/>
          <w:szCs w:val="24"/>
        </w:rPr>
      </w:pPr>
      <w:r>
        <w:rPr>
          <w:rStyle w:val="165"/>
          <w:rFonts w:hint="default" w:ascii="Times New Roman" w:hAnsi="Times New Roman" w:cs="Times New Roman"/>
          <w:b w:val="0"/>
          <w:bCs w:val="0"/>
          <w:sz w:val="24"/>
          <w:szCs w:val="24"/>
        </w:rPr>
        <w:t>Gender (</w:t>
      </w:r>
      <w:r>
        <w:rPr>
          <w:rStyle w:val="165"/>
          <w:rFonts w:hint="default" w:cs="Times New Roman"/>
          <w:b w:val="0"/>
          <w:bCs w:val="0"/>
          <w:sz w:val="24"/>
          <w:szCs w:val="24"/>
          <w:lang w:val="en-PH"/>
        </w:rPr>
        <w:t xml:space="preserve"> </w:t>
      </w:r>
      <w:r>
        <w:rPr>
          <w:rStyle w:val="165"/>
          <w:rFonts w:hint="default" w:ascii="Times New Roman" w:hAnsi="Times New Roman" w:cs="Times New Roman"/>
          <w:b w:val="0"/>
          <w:bCs w:val="0"/>
          <w:sz w:val="24"/>
          <w:szCs w:val="24"/>
        </w:rPr>
        <w:t>Male</w:t>
      </w:r>
      <w:r>
        <w:rPr>
          <w:rStyle w:val="165"/>
          <w:rFonts w:hint="default" w:ascii="Times New Roman" w:hAnsi="Times New Roman" w:cs="Times New Roman"/>
          <w:b w:val="0"/>
          <w:bCs w:val="0"/>
          <w:sz w:val="24"/>
          <w:szCs w:val="24"/>
          <w:lang w:val="en-PH"/>
        </w:rPr>
        <w:t xml:space="preserve"> Or </w:t>
      </w:r>
      <w:r>
        <w:rPr>
          <w:rStyle w:val="165"/>
          <w:rFonts w:hint="default" w:ascii="Times New Roman" w:hAnsi="Times New Roman" w:cs="Times New Roman"/>
          <w:b w:val="0"/>
          <w:bCs w:val="0"/>
          <w:sz w:val="24"/>
          <w:szCs w:val="24"/>
        </w:rPr>
        <w:t>Female )</w:t>
      </w:r>
    </w:p>
    <w:p w14:paraId="67CCEAA6">
      <w:pPr>
        <w:pStyle w:val="33"/>
        <w:numPr>
          <w:ilvl w:val="0"/>
          <w:numId w:val="19"/>
        </w:numPr>
        <w:tabs>
          <w:tab w:val="left" w:pos="840"/>
          <w:tab w:val="clear" w:pos="1260"/>
        </w:tabs>
        <w:spacing w:before="100" w:after="100" w:line="360" w:lineRule="auto"/>
        <w:ind w:left="1260" w:leftChars="0" w:right="567" w:rightChars="0" w:hanging="420" w:firstLineChars="0"/>
        <w:rPr>
          <w:rFonts w:hint="default" w:ascii="Times New Roman" w:hAnsi="Times New Roman" w:cs="Times New Roman"/>
          <w:b w:val="0"/>
          <w:bCs w:val="0"/>
          <w:sz w:val="24"/>
          <w:szCs w:val="24"/>
        </w:rPr>
      </w:pPr>
      <w:r>
        <w:rPr>
          <w:rStyle w:val="165"/>
          <w:rFonts w:hint="default" w:ascii="Times New Roman" w:hAnsi="Times New Roman" w:cs="Times New Roman"/>
          <w:b w:val="0"/>
          <w:bCs w:val="0"/>
          <w:sz w:val="24"/>
          <w:szCs w:val="24"/>
          <w:lang w:val="en-GB"/>
        </w:rPr>
        <w:t>Age</w:t>
      </w:r>
    </w:p>
    <w:p w14:paraId="3B52BE04">
      <w:pPr>
        <w:pStyle w:val="33"/>
        <w:numPr>
          <w:ilvl w:val="0"/>
          <w:numId w:val="19"/>
        </w:numPr>
        <w:tabs>
          <w:tab w:val="left" w:pos="840"/>
          <w:tab w:val="clear" w:pos="1260"/>
        </w:tabs>
        <w:spacing w:before="100" w:after="100" w:line="360" w:lineRule="auto"/>
        <w:ind w:left="1260" w:leftChars="0" w:right="567" w:rightChars="0" w:hanging="420" w:firstLineChars="0"/>
        <w:rPr>
          <w:rFonts w:hint="default" w:ascii="Times New Roman" w:hAnsi="Times New Roman" w:cs="Times New Roman"/>
          <w:b w:val="0"/>
          <w:bCs w:val="0"/>
          <w:sz w:val="24"/>
          <w:szCs w:val="24"/>
        </w:rPr>
      </w:pPr>
      <w:r>
        <w:rPr>
          <w:rStyle w:val="165"/>
          <w:rFonts w:hint="default" w:ascii="Times New Roman" w:hAnsi="Times New Roman" w:cs="Times New Roman"/>
          <w:b w:val="0"/>
          <w:bCs w:val="0"/>
          <w:sz w:val="24"/>
          <w:szCs w:val="24"/>
          <w:lang w:val="en-GB"/>
        </w:rPr>
        <w:t xml:space="preserve">Date of </w:t>
      </w:r>
      <w:r>
        <w:rPr>
          <w:rStyle w:val="165"/>
          <w:rFonts w:hint="default" w:ascii="Times New Roman" w:hAnsi="Times New Roman" w:cs="Times New Roman"/>
          <w:b w:val="0"/>
          <w:bCs w:val="0"/>
          <w:sz w:val="24"/>
          <w:szCs w:val="24"/>
        </w:rPr>
        <w:t>Birth</w:t>
      </w:r>
    </w:p>
    <w:p w14:paraId="632CF10F">
      <w:pPr>
        <w:pStyle w:val="33"/>
        <w:numPr>
          <w:ilvl w:val="0"/>
          <w:numId w:val="19"/>
        </w:numPr>
        <w:tabs>
          <w:tab w:val="left" w:pos="840"/>
          <w:tab w:val="clear" w:pos="1260"/>
        </w:tabs>
        <w:spacing w:before="100" w:after="100" w:line="360" w:lineRule="auto"/>
        <w:ind w:left="1260" w:leftChars="0" w:right="567" w:rightChars="0" w:hanging="420" w:firstLineChars="0"/>
        <w:rPr>
          <w:rStyle w:val="165"/>
          <w:rFonts w:hint="default" w:ascii="Times New Roman" w:hAnsi="Times New Roman" w:cs="Times New Roman"/>
          <w:b w:val="0"/>
          <w:bCs w:val="0"/>
          <w:sz w:val="24"/>
          <w:szCs w:val="24"/>
        </w:rPr>
      </w:pPr>
      <w:r>
        <w:rPr>
          <w:rStyle w:val="165"/>
          <w:rFonts w:hint="default" w:ascii="Times New Roman" w:hAnsi="Times New Roman" w:cs="Times New Roman"/>
          <w:b w:val="0"/>
          <w:bCs w:val="0"/>
          <w:sz w:val="24"/>
          <w:szCs w:val="24"/>
          <w:lang w:val="en-PH"/>
        </w:rPr>
        <w:t>Civil Status</w:t>
      </w:r>
    </w:p>
    <w:p w14:paraId="7BD49E93">
      <w:pPr>
        <w:pStyle w:val="33"/>
        <w:numPr>
          <w:ilvl w:val="0"/>
          <w:numId w:val="19"/>
        </w:numPr>
        <w:tabs>
          <w:tab w:val="left" w:pos="840"/>
          <w:tab w:val="clear" w:pos="1260"/>
        </w:tabs>
        <w:spacing w:before="100" w:after="100" w:line="360" w:lineRule="auto"/>
        <w:ind w:left="1260" w:leftChars="0" w:right="567" w:rightChars="0" w:hanging="420" w:firstLineChars="0"/>
        <w:rPr>
          <w:rStyle w:val="165"/>
          <w:rFonts w:hint="default" w:ascii="Times New Roman" w:hAnsi="Times New Roman" w:cs="Times New Roman"/>
          <w:b w:val="0"/>
          <w:bCs w:val="0"/>
          <w:sz w:val="24"/>
          <w:szCs w:val="24"/>
        </w:rPr>
      </w:pPr>
      <w:r>
        <w:rPr>
          <w:rStyle w:val="165"/>
          <w:rFonts w:hint="default" w:ascii="Times New Roman" w:hAnsi="Times New Roman" w:cs="Times New Roman"/>
          <w:b w:val="0"/>
          <w:bCs w:val="0"/>
          <w:sz w:val="24"/>
          <w:szCs w:val="24"/>
          <w:lang w:val="en-PH"/>
        </w:rPr>
        <w:t>Voter Register</w:t>
      </w:r>
    </w:p>
    <w:p w14:paraId="604CD995">
      <w:pPr>
        <w:pStyle w:val="33"/>
        <w:numPr>
          <w:ilvl w:val="0"/>
          <w:numId w:val="19"/>
        </w:numPr>
        <w:tabs>
          <w:tab w:val="left" w:pos="840"/>
          <w:tab w:val="clear" w:pos="1260"/>
        </w:tabs>
        <w:spacing w:before="100" w:after="100" w:line="360" w:lineRule="auto"/>
        <w:ind w:left="1260" w:leftChars="0" w:right="567" w:rightChars="0" w:hanging="420" w:firstLineChars="0"/>
        <w:rPr>
          <w:rStyle w:val="165"/>
          <w:rFonts w:hint="default" w:ascii="Times New Roman" w:hAnsi="Times New Roman" w:cs="Times New Roman"/>
          <w:b w:val="0"/>
          <w:bCs w:val="0"/>
          <w:sz w:val="24"/>
          <w:szCs w:val="24"/>
        </w:rPr>
      </w:pPr>
      <w:r>
        <w:rPr>
          <w:rStyle w:val="165"/>
          <w:rFonts w:hint="default" w:ascii="Times New Roman" w:hAnsi="Times New Roman" w:cs="Times New Roman"/>
          <w:b w:val="0"/>
          <w:bCs w:val="0"/>
          <w:sz w:val="24"/>
          <w:szCs w:val="24"/>
          <w:lang w:val="en-PH"/>
        </w:rPr>
        <w:t>Address</w:t>
      </w:r>
    </w:p>
    <w:p w14:paraId="37C815B7">
      <w:pPr>
        <w:pStyle w:val="33"/>
        <w:numPr>
          <w:ilvl w:val="0"/>
          <w:numId w:val="19"/>
        </w:numPr>
        <w:tabs>
          <w:tab w:val="left" w:pos="840"/>
          <w:tab w:val="clear" w:pos="1260"/>
        </w:tabs>
        <w:spacing w:before="100" w:after="100" w:line="360" w:lineRule="auto"/>
        <w:ind w:left="1260" w:leftChars="0" w:right="567" w:rightChars="0" w:hanging="420" w:firstLineChars="0"/>
        <w:rPr>
          <w:rStyle w:val="165"/>
          <w:rFonts w:hint="default" w:ascii="Times New Roman" w:hAnsi="Times New Roman" w:cs="Times New Roman"/>
          <w:b w:val="0"/>
          <w:bCs w:val="0"/>
          <w:sz w:val="24"/>
          <w:szCs w:val="24"/>
        </w:rPr>
      </w:pPr>
      <w:r>
        <w:rPr>
          <w:rStyle w:val="165"/>
          <w:rFonts w:hint="default" w:ascii="Times New Roman" w:hAnsi="Times New Roman" w:cs="Times New Roman"/>
          <w:b w:val="0"/>
          <w:bCs w:val="0"/>
          <w:sz w:val="24"/>
          <w:szCs w:val="24"/>
          <w:lang w:val="en-PH"/>
        </w:rPr>
        <w:t>ContactNumber</w:t>
      </w:r>
    </w:p>
    <w:p w14:paraId="0B6AB4EA">
      <w:pPr>
        <w:pStyle w:val="33"/>
        <w:numPr>
          <w:ilvl w:val="0"/>
          <w:numId w:val="0"/>
        </w:numPr>
        <w:tabs>
          <w:tab w:val="left" w:pos="840"/>
        </w:tabs>
        <w:spacing w:before="100" w:beforeAutospacing="1" w:after="100" w:afterAutospacing="1" w:line="360" w:lineRule="auto"/>
        <w:ind w:right="567" w:rightChars="0"/>
        <w:rPr>
          <w:rStyle w:val="165"/>
          <w:rFonts w:hint="default" w:ascii="Times New Roman" w:hAnsi="Times New Roman" w:cs="Times New Roman"/>
          <w:b/>
          <w:bCs/>
          <w:sz w:val="24"/>
          <w:szCs w:val="24"/>
          <w:lang w:val="en-PH"/>
        </w:rPr>
      </w:pPr>
      <w:r>
        <w:rPr>
          <w:rStyle w:val="165"/>
          <w:rFonts w:hint="default" w:ascii="Times New Roman" w:hAnsi="Times New Roman" w:cs="Times New Roman"/>
          <w:b/>
          <w:bCs/>
          <w:sz w:val="24"/>
          <w:szCs w:val="24"/>
          <w:lang w:val="en-PH"/>
        </w:rPr>
        <w:t>HouseholdID</w:t>
      </w:r>
      <w:r>
        <w:rPr>
          <w:rStyle w:val="165"/>
          <w:rFonts w:hint="default" w:cs="Times New Roman"/>
          <w:b/>
          <w:bCs/>
          <w:sz w:val="24"/>
          <w:szCs w:val="24"/>
          <w:lang w:val="en-PH"/>
        </w:rPr>
        <w:t>:</w:t>
      </w:r>
    </w:p>
    <w:p w14:paraId="31C64B54">
      <w:pPr>
        <w:pStyle w:val="33"/>
        <w:numPr>
          <w:ilvl w:val="0"/>
          <w:numId w:val="20"/>
        </w:numPr>
        <w:tabs>
          <w:tab w:val="left" w:pos="840"/>
          <w:tab w:val="clear" w:pos="1260"/>
        </w:tabs>
        <w:spacing w:before="100" w:beforeAutospacing="1" w:after="100" w:afterAutospacing="1" w:line="360" w:lineRule="auto"/>
        <w:ind w:left="1260" w:leftChars="0" w:right="567" w:rightChars="0" w:hanging="420" w:firstLineChars="0"/>
        <w:rPr>
          <w:rStyle w:val="165"/>
          <w:rFonts w:hint="default" w:ascii="Times New Roman" w:hAnsi="Times New Roman" w:cs="Times New Roman"/>
          <w:b w:val="0"/>
          <w:bCs w:val="0"/>
          <w:sz w:val="24"/>
          <w:szCs w:val="24"/>
          <w:lang w:val="en-PH"/>
        </w:rPr>
      </w:pPr>
      <w:r>
        <w:rPr>
          <w:rStyle w:val="165"/>
          <w:rFonts w:hint="default" w:ascii="Times New Roman" w:hAnsi="Times New Roman" w:cs="Times New Roman"/>
          <w:b w:val="0"/>
          <w:bCs w:val="0"/>
          <w:sz w:val="24"/>
          <w:szCs w:val="24"/>
          <w:lang w:val="en-PH"/>
        </w:rPr>
        <w:t>Addres</w:t>
      </w:r>
      <w:r>
        <w:rPr>
          <w:rStyle w:val="165"/>
          <w:rFonts w:hint="default" w:cs="Times New Roman"/>
          <w:b w:val="0"/>
          <w:bCs w:val="0"/>
          <w:sz w:val="24"/>
          <w:szCs w:val="24"/>
          <w:lang w:val="en-PH"/>
        </w:rPr>
        <w:t>s</w:t>
      </w:r>
    </w:p>
    <w:p w14:paraId="4A89885F">
      <w:pPr>
        <w:pStyle w:val="33"/>
        <w:numPr>
          <w:ilvl w:val="0"/>
          <w:numId w:val="20"/>
        </w:numPr>
        <w:tabs>
          <w:tab w:val="left" w:pos="840"/>
          <w:tab w:val="clear" w:pos="1260"/>
        </w:tabs>
        <w:spacing w:before="100" w:beforeAutospacing="1" w:after="100" w:afterAutospacing="1" w:line="360" w:lineRule="auto"/>
        <w:ind w:left="1260" w:leftChars="0" w:right="567" w:rightChars="0" w:hanging="420" w:firstLineChars="0"/>
        <w:rPr>
          <w:rStyle w:val="165"/>
          <w:rFonts w:hint="default" w:ascii="Times New Roman" w:hAnsi="Times New Roman" w:cs="Times New Roman"/>
          <w:b w:val="0"/>
          <w:bCs w:val="0"/>
          <w:sz w:val="24"/>
          <w:szCs w:val="24"/>
          <w:lang w:val="en-PH"/>
        </w:rPr>
      </w:pPr>
      <w:r>
        <w:rPr>
          <w:rStyle w:val="165"/>
          <w:rFonts w:hint="default" w:ascii="Times New Roman" w:hAnsi="Times New Roman" w:cs="Times New Roman"/>
          <w:b w:val="0"/>
          <w:bCs w:val="0"/>
          <w:sz w:val="24"/>
          <w:szCs w:val="24"/>
          <w:lang w:val="en-PH"/>
        </w:rPr>
        <w:t>ContactNumber</w:t>
      </w:r>
    </w:p>
    <w:p w14:paraId="333BC2F5">
      <w:pPr>
        <w:pStyle w:val="33"/>
        <w:numPr>
          <w:ilvl w:val="0"/>
          <w:numId w:val="0"/>
        </w:numPr>
        <w:tabs>
          <w:tab w:val="left" w:pos="840"/>
        </w:tabs>
        <w:spacing w:before="100" w:beforeAutospacing="1" w:after="100" w:afterAutospacing="1" w:line="360" w:lineRule="auto"/>
        <w:ind w:right="567" w:rightChars="0"/>
        <w:rPr>
          <w:rStyle w:val="165"/>
          <w:rFonts w:hint="default" w:ascii="Consolas" w:cs="Times New Roman"/>
          <w:sz w:val="24"/>
          <w:szCs w:val="24"/>
          <w:lang w:val="en-PH"/>
        </w:rPr>
      </w:pPr>
      <w:r>
        <w:rPr>
          <w:rStyle w:val="165"/>
          <w:rFonts w:hint="default" w:ascii="Consolas" w:cs="Times New Roman"/>
          <w:sz w:val="24"/>
          <w:szCs w:val="24"/>
          <w:lang w:val="en-PH"/>
        </w:rPr>
        <w:tab/>
      </w:r>
    </w:p>
    <w:p w14:paraId="1450A1D3">
      <w:pPr>
        <w:pStyle w:val="33"/>
        <w:numPr>
          <w:ilvl w:val="0"/>
          <w:numId w:val="0"/>
        </w:numPr>
        <w:tabs>
          <w:tab w:val="left" w:pos="840"/>
        </w:tabs>
        <w:spacing w:before="100" w:after="100" w:line="360" w:lineRule="auto"/>
        <w:ind w:right="567" w:rightChars="0"/>
        <w:rPr>
          <w:rStyle w:val="165"/>
          <w:rFonts w:ascii="Times New Roman" w:hAnsi="Times New Roman" w:cs="Times New Roman"/>
          <w:sz w:val="24"/>
          <w:szCs w:val="24"/>
        </w:rPr>
      </w:pPr>
    </w:p>
    <w:p w14:paraId="769DDC1F">
      <w:pPr>
        <w:pStyle w:val="33"/>
        <w:numPr>
          <w:ilvl w:val="0"/>
          <w:numId w:val="0"/>
        </w:numPr>
        <w:tabs>
          <w:tab w:val="left" w:pos="840"/>
        </w:tabs>
        <w:spacing w:before="100" w:after="100" w:line="360" w:lineRule="auto"/>
        <w:ind w:left="1210" w:leftChars="0" w:right="567" w:rightChars="0"/>
        <w:rPr>
          <w:sz w:val="24"/>
          <w:szCs w:val="24"/>
        </w:rPr>
      </w:pPr>
    </w:p>
    <w:sectPr>
      <w:pgSz w:w="12240" w:h="15840"/>
      <w:pgMar w:top="1440" w:right="567" w:bottom="1440" w:left="850" w:header="720" w:footer="720" w:gutter="0"/>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3DDCC"/>
    <w:multiLevelType w:val="singleLevel"/>
    <w:tmpl w:val="9983DDCC"/>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EBA8754D"/>
    <w:multiLevelType w:val="singleLevel"/>
    <w:tmpl w:val="EBA8754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144967A8"/>
    <w:multiLevelType w:val="multilevel"/>
    <w:tmpl w:val="144967A8"/>
    <w:lvl w:ilvl="0" w:tentative="0">
      <w:start w:val="1"/>
      <w:numFmt w:val="bullet"/>
      <w:lvlText w:val=""/>
      <w:lvlJc w:val="left"/>
      <w:pPr>
        <w:ind w:left="1990" w:hanging="360"/>
      </w:pPr>
      <w:rPr>
        <w:rFonts w:hint="default" w:ascii="Symbol" w:hAnsi="Symbol"/>
      </w:rPr>
    </w:lvl>
    <w:lvl w:ilvl="1" w:tentative="0">
      <w:start w:val="1"/>
      <w:numFmt w:val="bullet"/>
      <w:lvlText w:val="o"/>
      <w:lvlJc w:val="left"/>
      <w:pPr>
        <w:ind w:left="2710" w:hanging="360"/>
      </w:pPr>
      <w:rPr>
        <w:rFonts w:hint="default" w:ascii="Courier New" w:hAnsi="Courier New" w:cs="Courier New"/>
      </w:rPr>
    </w:lvl>
    <w:lvl w:ilvl="2" w:tentative="0">
      <w:start w:val="1"/>
      <w:numFmt w:val="bullet"/>
      <w:lvlText w:val=""/>
      <w:lvlJc w:val="left"/>
      <w:pPr>
        <w:ind w:left="3430" w:hanging="360"/>
      </w:pPr>
      <w:rPr>
        <w:rFonts w:hint="default" w:ascii="Wingdings" w:hAnsi="Wingdings"/>
      </w:rPr>
    </w:lvl>
    <w:lvl w:ilvl="3" w:tentative="0">
      <w:start w:val="1"/>
      <w:numFmt w:val="bullet"/>
      <w:lvlText w:val=""/>
      <w:lvlJc w:val="left"/>
      <w:pPr>
        <w:ind w:left="4150" w:hanging="360"/>
      </w:pPr>
      <w:rPr>
        <w:rFonts w:hint="default" w:ascii="Symbol" w:hAnsi="Symbol"/>
      </w:rPr>
    </w:lvl>
    <w:lvl w:ilvl="4" w:tentative="0">
      <w:start w:val="1"/>
      <w:numFmt w:val="bullet"/>
      <w:lvlText w:val="o"/>
      <w:lvlJc w:val="left"/>
      <w:pPr>
        <w:ind w:left="4870" w:hanging="360"/>
      </w:pPr>
      <w:rPr>
        <w:rFonts w:hint="default" w:ascii="Courier New" w:hAnsi="Courier New" w:cs="Courier New"/>
      </w:rPr>
    </w:lvl>
    <w:lvl w:ilvl="5" w:tentative="0">
      <w:start w:val="1"/>
      <w:numFmt w:val="bullet"/>
      <w:lvlText w:val=""/>
      <w:lvlJc w:val="left"/>
      <w:pPr>
        <w:ind w:left="5590" w:hanging="360"/>
      </w:pPr>
      <w:rPr>
        <w:rFonts w:hint="default" w:ascii="Wingdings" w:hAnsi="Wingdings"/>
      </w:rPr>
    </w:lvl>
    <w:lvl w:ilvl="6" w:tentative="0">
      <w:start w:val="1"/>
      <w:numFmt w:val="bullet"/>
      <w:lvlText w:val=""/>
      <w:lvlJc w:val="left"/>
      <w:pPr>
        <w:ind w:left="6310" w:hanging="360"/>
      </w:pPr>
      <w:rPr>
        <w:rFonts w:hint="default" w:ascii="Symbol" w:hAnsi="Symbol"/>
      </w:rPr>
    </w:lvl>
    <w:lvl w:ilvl="7" w:tentative="0">
      <w:start w:val="1"/>
      <w:numFmt w:val="bullet"/>
      <w:lvlText w:val="o"/>
      <w:lvlJc w:val="left"/>
      <w:pPr>
        <w:ind w:left="7030" w:hanging="360"/>
      </w:pPr>
      <w:rPr>
        <w:rFonts w:hint="default" w:ascii="Courier New" w:hAnsi="Courier New" w:cs="Courier New"/>
      </w:rPr>
    </w:lvl>
    <w:lvl w:ilvl="8" w:tentative="0">
      <w:start w:val="1"/>
      <w:numFmt w:val="bullet"/>
      <w:lvlText w:val=""/>
      <w:lvlJc w:val="left"/>
      <w:pPr>
        <w:ind w:left="7750" w:hanging="360"/>
      </w:pPr>
      <w:rPr>
        <w:rFonts w:hint="default" w:ascii="Wingdings" w:hAnsi="Wingdings"/>
      </w:rPr>
    </w:lvl>
  </w:abstractNum>
  <w:abstractNum w:abstractNumId="9">
    <w:nsid w:val="22695385"/>
    <w:multiLevelType w:val="multilevel"/>
    <w:tmpl w:val="22695385"/>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0">
    <w:nsid w:val="25671911"/>
    <w:multiLevelType w:val="multilevel"/>
    <w:tmpl w:val="25671911"/>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1">
    <w:nsid w:val="25CC95E9"/>
    <w:multiLevelType w:val="singleLevel"/>
    <w:tmpl w:val="25CC95E9"/>
    <w:lvl w:ilvl="0" w:tentative="0">
      <w:start w:val="1"/>
      <w:numFmt w:val="bullet"/>
      <w:lvlText w:val=""/>
      <w:lvlJc w:val="left"/>
      <w:pPr>
        <w:tabs>
          <w:tab w:val="left" w:pos="1680"/>
        </w:tabs>
        <w:ind w:left="1680" w:leftChars="0" w:hanging="420" w:firstLineChars="0"/>
      </w:pPr>
      <w:rPr>
        <w:rFonts w:hint="default" w:ascii="Wingdings" w:hAnsi="Wingdings"/>
      </w:rPr>
    </w:lvl>
  </w:abstractNum>
  <w:abstractNum w:abstractNumId="12">
    <w:nsid w:val="26D8695D"/>
    <w:multiLevelType w:val="multilevel"/>
    <w:tmpl w:val="26D8695D"/>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3">
    <w:nsid w:val="43DA3B9C"/>
    <w:multiLevelType w:val="multilevel"/>
    <w:tmpl w:val="43DA3B9C"/>
    <w:lvl w:ilvl="0" w:tentative="0">
      <w:start w:val="1"/>
      <w:numFmt w:val="bullet"/>
      <w:lvlText w:val=""/>
      <w:lvlJc w:val="left"/>
      <w:pPr>
        <w:ind w:left="1990" w:hanging="360"/>
      </w:pPr>
      <w:rPr>
        <w:rFonts w:hint="default" w:ascii="Symbol" w:hAnsi="Symbol"/>
      </w:rPr>
    </w:lvl>
    <w:lvl w:ilvl="1" w:tentative="0">
      <w:start w:val="1"/>
      <w:numFmt w:val="bullet"/>
      <w:lvlText w:val="o"/>
      <w:lvlJc w:val="left"/>
      <w:pPr>
        <w:ind w:left="2710" w:hanging="360"/>
      </w:pPr>
      <w:rPr>
        <w:rFonts w:hint="default" w:ascii="Courier New" w:hAnsi="Courier New" w:cs="Courier New"/>
      </w:rPr>
    </w:lvl>
    <w:lvl w:ilvl="2" w:tentative="0">
      <w:start w:val="1"/>
      <w:numFmt w:val="bullet"/>
      <w:lvlText w:val=""/>
      <w:lvlJc w:val="left"/>
      <w:pPr>
        <w:ind w:left="3430" w:hanging="360"/>
      </w:pPr>
      <w:rPr>
        <w:rFonts w:hint="default" w:ascii="Wingdings" w:hAnsi="Wingdings"/>
      </w:rPr>
    </w:lvl>
    <w:lvl w:ilvl="3" w:tentative="0">
      <w:start w:val="1"/>
      <w:numFmt w:val="bullet"/>
      <w:lvlText w:val=""/>
      <w:lvlJc w:val="left"/>
      <w:pPr>
        <w:ind w:left="4150" w:hanging="360"/>
      </w:pPr>
      <w:rPr>
        <w:rFonts w:hint="default" w:ascii="Symbol" w:hAnsi="Symbol"/>
      </w:rPr>
    </w:lvl>
    <w:lvl w:ilvl="4" w:tentative="0">
      <w:start w:val="1"/>
      <w:numFmt w:val="bullet"/>
      <w:lvlText w:val="o"/>
      <w:lvlJc w:val="left"/>
      <w:pPr>
        <w:ind w:left="4870" w:hanging="360"/>
      </w:pPr>
      <w:rPr>
        <w:rFonts w:hint="default" w:ascii="Courier New" w:hAnsi="Courier New" w:cs="Courier New"/>
      </w:rPr>
    </w:lvl>
    <w:lvl w:ilvl="5" w:tentative="0">
      <w:start w:val="1"/>
      <w:numFmt w:val="bullet"/>
      <w:lvlText w:val=""/>
      <w:lvlJc w:val="left"/>
      <w:pPr>
        <w:ind w:left="5590" w:hanging="360"/>
      </w:pPr>
      <w:rPr>
        <w:rFonts w:hint="default" w:ascii="Wingdings" w:hAnsi="Wingdings"/>
      </w:rPr>
    </w:lvl>
    <w:lvl w:ilvl="6" w:tentative="0">
      <w:start w:val="1"/>
      <w:numFmt w:val="bullet"/>
      <w:lvlText w:val=""/>
      <w:lvlJc w:val="left"/>
      <w:pPr>
        <w:ind w:left="6310" w:hanging="360"/>
      </w:pPr>
      <w:rPr>
        <w:rFonts w:hint="default" w:ascii="Symbol" w:hAnsi="Symbol"/>
      </w:rPr>
    </w:lvl>
    <w:lvl w:ilvl="7" w:tentative="0">
      <w:start w:val="1"/>
      <w:numFmt w:val="bullet"/>
      <w:lvlText w:val="o"/>
      <w:lvlJc w:val="left"/>
      <w:pPr>
        <w:ind w:left="7030" w:hanging="360"/>
      </w:pPr>
      <w:rPr>
        <w:rFonts w:hint="default" w:ascii="Courier New" w:hAnsi="Courier New" w:cs="Courier New"/>
      </w:rPr>
    </w:lvl>
    <w:lvl w:ilvl="8" w:tentative="0">
      <w:start w:val="1"/>
      <w:numFmt w:val="bullet"/>
      <w:lvlText w:val=""/>
      <w:lvlJc w:val="left"/>
      <w:pPr>
        <w:ind w:left="7750" w:hanging="360"/>
      </w:pPr>
      <w:rPr>
        <w:rFonts w:hint="default" w:ascii="Wingdings" w:hAnsi="Wingdings"/>
      </w:rPr>
    </w:lvl>
  </w:abstractNum>
  <w:abstractNum w:abstractNumId="14">
    <w:nsid w:val="465B63D4"/>
    <w:multiLevelType w:val="multilevel"/>
    <w:tmpl w:val="465B63D4"/>
    <w:lvl w:ilvl="0" w:tentative="0">
      <w:start w:val="1"/>
      <w:numFmt w:val="bullet"/>
      <w:lvlText w:val=""/>
      <w:lvlJc w:val="left"/>
      <w:pPr>
        <w:ind w:left="1990" w:hanging="360"/>
      </w:pPr>
      <w:rPr>
        <w:rFonts w:hint="default" w:ascii="Symbol" w:hAnsi="Symbol"/>
      </w:rPr>
    </w:lvl>
    <w:lvl w:ilvl="1" w:tentative="0">
      <w:start w:val="1"/>
      <w:numFmt w:val="bullet"/>
      <w:lvlText w:val="o"/>
      <w:lvlJc w:val="left"/>
      <w:pPr>
        <w:ind w:left="2710" w:hanging="360"/>
      </w:pPr>
      <w:rPr>
        <w:rFonts w:hint="default" w:ascii="Courier New" w:hAnsi="Courier New" w:cs="Courier New"/>
      </w:rPr>
    </w:lvl>
    <w:lvl w:ilvl="2" w:tentative="0">
      <w:start w:val="1"/>
      <w:numFmt w:val="bullet"/>
      <w:lvlText w:val=""/>
      <w:lvlJc w:val="left"/>
      <w:pPr>
        <w:ind w:left="3430" w:hanging="360"/>
      </w:pPr>
      <w:rPr>
        <w:rFonts w:hint="default" w:ascii="Wingdings" w:hAnsi="Wingdings"/>
      </w:rPr>
    </w:lvl>
    <w:lvl w:ilvl="3" w:tentative="0">
      <w:start w:val="1"/>
      <w:numFmt w:val="bullet"/>
      <w:lvlText w:val=""/>
      <w:lvlJc w:val="left"/>
      <w:pPr>
        <w:ind w:left="4150" w:hanging="360"/>
      </w:pPr>
      <w:rPr>
        <w:rFonts w:hint="default" w:ascii="Symbol" w:hAnsi="Symbol"/>
      </w:rPr>
    </w:lvl>
    <w:lvl w:ilvl="4" w:tentative="0">
      <w:start w:val="1"/>
      <w:numFmt w:val="bullet"/>
      <w:lvlText w:val="o"/>
      <w:lvlJc w:val="left"/>
      <w:pPr>
        <w:ind w:left="4870" w:hanging="360"/>
      </w:pPr>
      <w:rPr>
        <w:rFonts w:hint="default" w:ascii="Courier New" w:hAnsi="Courier New" w:cs="Courier New"/>
      </w:rPr>
    </w:lvl>
    <w:lvl w:ilvl="5" w:tentative="0">
      <w:start w:val="1"/>
      <w:numFmt w:val="bullet"/>
      <w:lvlText w:val=""/>
      <w:lvlJc w:val="left"/>
      <w:pPr>
        <w:ind w:left="5590" w:hanging="360"/>
      </w:pPr>
      <w:rPr>
        <w:rFonts w:hint="default" w:ascii="Wingdings" w:hAnsi="Wingdings"/>
      </w:rPr>
    </w:lvl>
    <w:lvl w:ilvl="6" w:tentative="0">
      <w:start w:val="1"/>
      <w:numFmt w:val="bullet"/>
      <w:lvlText w:val=""/>
      <w:lvlJc w:val="left"/>
      <w:pPr>
        <w:ind w:left="6310" w:hanging="360"/>
      </w:pPr>
      <w:rPr>
        <w:rFonts w:hint="default" w:ascii="Symbol" w:hAnsi="Symbol"/>
      </w:rPr>
    </w:lvl>
    <w:lvl w:ilvl="7" w:tentative="0">
      <w:start w:val="1"/>
      <w:numFmt w:val="bullet"/>
      <w:lvlText w:val="o"/>
      <w:lvlJc w:val="left"/>
      <w:pPr>
        <w:ind w:left="7030" w:hanging="360"/>
      </w:pPr>
      <w:rPr>
        <w:rFonts w:hint="default" w:ascii="Courier New" w:hAnsi="Courier New" w:cs="Courier New"/>
      </w:rPr>
    </w:lvl>
    <w:lvl w:ilvl="8" w:tentative="0">
      <w:start w:val="1"/>
      <w:numFmt w:val="bullet"/>
      <w:lvlText w:val=""/>
      <w:lvlJc w:val="left"/>
      <w:pPr>
        <w:ind w:left="7750" w:hanging="360"/>
      </w:pPr>
      <w:rPr>
        <w:rFonts w:hint="default" w:ascii="Wingdings" w:hAnsi="Wingdings"/>
      </w:rPr>
    </w:lvl>
  </w:abstractNum>
  <w:abstractNum w:abstractNumId="15">
    <w:nsid w:val="51171690"/>
    <w:multiLevelType w:val="multilevel"/>
    <w:tmpl w:val="51171690"/>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6">
    <w:nsid w:val="655824AC"/>
    <w:multiLevelType w:val="multilevel"/>
    <w:tmpl w:val="655824AC"/>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7">
    <w:nsid w:val="6FD33E61"/>
    <w:multiLevelType w:val="multilevel"/>
    <w:tmpl w:val="6FD33E61"/>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8">
    <w:nsid w:val="74756A7F"/>
    <w:multiLevelType w:val="multilevel"/>
    <w:tmpl w:val="74756A7F"/>
    <w:lvl w:ilvl="0" w:tentative="0">
      <w:start w:val="1"/>
      <w:numFmt w:val="bullet"/>
      <w:lvlText w:val=""/>
      <w:lvlJc w:val="left"/>
      <w:pPr>
        <w:ind w:left="1570" w:hanging="360"/>
      </w:pPr>
      <w:rPr>
        <w:rFonts w:hint="default" w:ascii="Symbol" w:hAnsi="Symbol"/>
      </w:rPr>
    </w:lvl>
    <w:lvl w:ilvl="1" w:tentative="0">
      <w:start w:val="1"/>
      <w:numFmt w:val="bullet"/>
      <w:lvlText w:val="o"/>
      <w:lvlJc w:val="left"/>
      <w:pPr>
        <w:ind w:left="2290" w:hanging="360"/>
      </w:pPr>
      <w:rPr>
        <w:rFonts w:hint="default" w:ascii="Courier New" w:hAnsi="Courier New" w:cs="Courier New"/>
      </w:rPr>
    </w:lvl>
    <w:lvl w:ilvl="2" w:tentative="0">
      <w:start w:val="1"/>
      <w:numFmt w:val="bullet"/>
      <w:lvlText w:val=""/>
      <w:lvlJc w:val="left"/>
      <w:pPr>
        <w:ind w:left="3010" w:hanging="360"/>
      </w:pPr>
      <w:rPr>
        <w:rFonts w:hint="default" w:ascii="Wingdings" w:hAnsi="Wingdings"/>
      </w:rPr>
    </w:lvl>
    <w:lvl w:ilvl="3" w:tentative="0">
      <w:start w:val="1"/>
      <w:numFmt w:val="bullet"/>
      <w:lvlText w:val=""/>
      <w:lvlJc w:val="left"/>
      <w:pPr>
        <w:ind w:left="3730" w:hanging="360"/>
      </w:pPr>
      <w:rPr>
        <w:rFonts w:hint="default" w:ascii="Symbol" w:hAnsi="Symbol"/>
      </w:rPr>
    </w:lvl>
    <w:lvl w:ilvl="4" w:tentative="0">
      <w:start w:val="1"/>
      <w:numFmt w:val="bullet"/>
      <w:lvlText w:val="o"/>
      <w:lvlJc w:val="left"/>
      <w:pPr>
        <w:ind w:left="4450" w:hanging="360"/>
      </w:pPr>
      <w:rPr>
        <w:rFonts w:hint="default" w:ascii="Courier New" w:hAnsi="Courier New" w:cs="Courier New"/>
      </w:rPr>
    </w:lvl>
    <w:lvl w:ilvl="5" w:tentative="0">
      <w:start w:val="1"/>
      <w:numFmt w:val="bullet"/>
      <w:lvlText w:val=""/>
      <w:lvlJc w:val="left"/>
      <w:pPr>
        <w:ind w:left="5170" w:hanging="360"/>
      </w:pPr>
      <w:rPr>
        <w:rFonts w:hint="default" w:ascii="Wingdings" w:hAnsi="Wingdings"/>
      </w:rPr>
    </w:lvl>
    <w:lvl w:ilvl="6" w:tentative="0">
      <w:start w:val="1"/>
      <w:numFmt w:val="bullet"/>
      <w:lvlText w:val=""/>
      <w:lvlJc w:val="left"/>
      <w:pPr>
        <w:ind w:left="5890" w:hanging="360"/>
      </w:pPr>
      <w:rPr>
        <w:rFonts w:hint="default" w:ascii="Symbol" w:hAnsi="Symbol"/>
      </w:rPr>
    </w:lvl>
    <w:lvl w:ilvl="7" w:tentative="0">
      <w:start w:val="1"/>
      <w:numFmt w:val="bullet"/>
      <w:lvlText w:val="o"/>
      <w:lvlJc w:val="left"/>
      <w:pPr>
        <w:ind w:left="6610" w:hanging="360"/>
      </w:pPr>
      <w:rPr>
        <w:rFonts w:hint="default" w:ascii="Courier New" w:hAnsi="Courier New" w:cs="Courier New"/>
      </w:rPr>
    </w:lvl>
    <w:lvl w:ilvl="8" w:tentative="0">
      <w:start w:val="1"/>
      <w:numFmt w:val="bullet"/>
      <w:lvlText w:val=""/>
      <w:lvlJc w:val="left"/>
      <w:pPr>
        <w:ind w:left="7330" w:hanging="360"/>
      </w:pPr>
      <w:rPr>
        <w:rFonts w:hint="default" w:ascii="Wingdings" w:hAnsi="Wingdings"/>
      </w:rPr>
    </w:lvl>
  </w:abstractNum>
  <w:abstractNum w:abstractNumId="19">
    <w:nsid w:val="7C41D997"/>
    <w:multiLevelType w:val="singleLevel"/>
    <w:tmpl w:val="7C41D997"/>
    <w:lvl w:ilvl="0" w:tentative="0">
      <w:start w:val="1"/>
      <w:numFmt w:val="bullet"/>
      <w:lvlText w:val=""/>
      <w:lvlJc w:val="left"/>
      <w:pPr>
        <w:tabs>
          <w:tab w:val="left" w:pos="1260"/>
        </w:tabs>
        <w:ind w:left="1260" w:leftChars="0" w:hanging="420" w:firstLineChars="0"/>
      </w:pPr>
      <w:rPr>
        <w:rFonts w:hint="default" w:ascii="Wingdings" w:hAnsi="Wingdings"/>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1"/>
  </w:num>
  <w:num w:numId="8">
    <w:abstractNumId w:val="10"/>
  </w:num>
  <w:num w:numId="9">
    <w:abstractNumId w:val="18"/>
  </w:num>
  <w:num w:numId="10">
    <w:abstractNumId w:val="13"/>
  </w:num>
  <w:num w:numId="11">
    <w:abstractNumId w:val="8"/>
  </w:num>
  <w:num w:numId="12">
    <w:abstractNumId w:val="14"/>
  </w:num>
  <w:num w:numId="13">
    <w:abstractNumId w:val="15"/>
  </w:num>
  <w:num w:numId="14">
    <w:abstractNumId w:val="9"/>
  </w:num>
  <w:num w:numId="15">
    <w:abstractNumId w:val="17"/>
  </w:num>
  <w:num w:numId="16">
    <w:abstractNumId w:val="16"/>
  </w:num>
  <w:num w:numId="17">
    <w:abstractNumId w:val="12"/>
  </w:num>
  <w:num w:numId="18">
    <w:abstractNumId w:val="0"/>
  </w:num>
  <w:num w:numId="19">
    <w:abstractNumId w:val="19"/>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0487"/>
    <w:rsid w:val="00294E73"/>
    <w:rsid w:val="0029639D"/>
    <w:rsid w:val="002B2B54"/>
    <w:rsid w:val="002E7AF6"/>
    <w:rsid w:val="00326F90"/>
    <w:rsid w:val="00362814"/>
    <w:rsid w:val="003D7925"/>
    <w:rsid w:val="00492F62"/>
    <w:rsid w:val="00493E48"/>
    <w:rsid w:val="00532CA9"/>
    <w:rsid w:val="006674EC"/>
    <w:rsid w:val="00712EB2"/>
    <w:rsid w:val="007912A3"/>
    <w:rsid w:val="007D3F52"/>
    <w:rsid w:val="008066CA"/>
    <w:rsid w:val="0082031F"/>
    <w:rsid w:val="008F5DC6"/>
    <w:rsid w:val="00AA1D8D"/>
    <w:rsid w:val="00B47730"/>
    <w:rsid w:val="00BA173F"/>
    <w:rsid w:val="00CB0664"/>
    <w:rsid w:val="00DB76C2"/>
    <w:rsid w:val="00EA32D2"/>
    <w:rsid w:val="00EC7FBF"/>
    <w:rsid w:val="00FC693F"/>
    <w:rsid w:val="013B1B39"/>
    <w:rsid w:val="016112D3"/>
    <w:rsid w:val="03FC3BB1"/>
    <w:rsid w:val="08D96D27"/>
    <w:rsid w:val="0BBE4019"/>
    <w:rsid w:val="0E21353B"/>
    <w:rsid w:val="0E7C5786"/>
    <w:rsid w:val="128E1E81"/>
    <w:rsid w:val="130143BE"/>
    <w:rsid w:val="18DF3E5F"/>
    <w:rsid w:val="1BD845D9"/>
    <w:rsid w:val="21993880"/>
    <w:rsid w:val="25F46B19"/>
    <w:rsid w:val="27415187"/>
    <w:rsid w:val="2B3D42BA"/>
    <w:rsid w:val="315F45D3"/>
    <w:rsid w:val="329F23BC"/>
    <w:rsid w:val="36C63C6B"/>
    <w:rsid w:val="424469C5"/>
    <w:rsid w:val="42583A36"/>
    <w:rsid w:val="46AD16F4"/>
    <w:rsid w:val="4A955EEB"/>
    <w:rsid w:val="4F1F055D"/>
    <w:rsid w:val="577760E1"/>
    <w:rsid w:val="5BA90757"/>
    <w:rsid w:val="5D4F2CC0"/>
    <w:rsid w:val="5E1E4379"/>
    <w:rsid w:val="63AA1E11"/>
    <w:rsid w:val="650C168D"/>
    <w:rsid w:val="65A818D7"/>
    <w:rsid w:val="66583C79"/>
    <w:rsid w:val="68030431"/>
    <w:rsid w:val="69821BA7"/>
    <w:rsid w:val="6E9A0985"/>
    <w:rsid w:val="708955D5"/>
    <w:rsid w:val="72A66161"/>
    <w:rsid w:val="749679D6"/>
    <w:rsid w:val="75BC5623"/>
    <w:rsid w:val="7B2C0E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 w:type="character" w:customStyle="1" w:styleId="165">
    <w:name w:val="cf01"/>
    <w:qFormat/>
    <w:uiPriority w:val="0"/>
    <w:rPr>
      <w:rFonts w:ascii="Consolas" w:hAnsi="Consolas" w:eastAsia="Consolas" w:cs="Consolas"/>
      <w:sz w:val="22"/>
      <w:szCs w:val="22"/>
    </w:rPr>
  </w:style>
  <w:style w:type="character" w:customStyle="1" w:styleId="166">
    <w:name w:val="cf21"/>
    <w:qFormat/>
    <w:uiPriority w:val="0"/>
    <w:rPr>
      <w:rFonts w:ascii="Segoe UI Emoji" w:hAnsi="Segoe UI Emoji" w:eastAsia="Segoe UI Emoji" w:cs="Segoe UI Emoji"/>
      <w:sz w:val="22"/>
      <w:szCs w:val="22"/>
    </w:rPr>
  </w:style>
  <w:style w:type="character" w:customStyle="1" w:styleId="167">
    <w:name w:val="cf11"/>
    <w:qFormat/>
    <w:uiPriority w:val="0"/>
    <w:rPr>
      <w:rFonts w:hint="default" w:ascii="Consolas" w:hAnsi="Consolas" w:eastAsia="Consolas" w:cs="Consolas"/>
      <w:b/>
      <w:bCs/>
      <w:sz w:val="22"/>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19</Pages>
  <Words>3084</Words>
  <Characters>17580</Characters>
  <Lines>146</Lines>
  <Paragraphs>41</Paragraphs>
  <TotalTime>62</TotalTime>
  <ScaleCrop>false</ScaleCrop>
  <LinksUpToDate>false</LinksUpToDate>
  <CharactersWithSpaces>20623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2025-09-04T07:08:00Z</dcterms:created>
  <dc:creator>python-docx</dc:creator>
  <dc:description>generated by python-docx</dc:description>
  <cp:lastModifiedBy>Samantha Rose Din</cp:lastModifiedBy>
  <dcterms:modified xsi:type="dcterms:W3CDTF">2025-09-08T08:30:47Z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E40BFF52605D416296070ADA6CBAEE87_13</vt:lpwstr>
  </property>
</Properties>
</file>